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imes New Roman" w:hAnsi="Times New Roman" w:eastAsia="Times New Roman" w:cs="Times New Roman"/>
          <w:b/>
          <w:sz w:val="26"/>
          <w:szCs w:val="26"/>
        </w:rPr>
      </w:pPr>
      <w:r>
        <w:rPr>
          <w:rFonts w:ascii="Times New Roman" w:hAnsi="Times New Roman" w:cs="Times New Roman"/>
          <w:b/>
          <w:sz w:val="26"/>
          <w:szCs w:val="26"/>
        </w:rPr>
        <mc:AlternateContent>
          <mc:Choice Requires="wps">
            <w:drawing>
              <wp:anchor distT="0" distB="0" distL="114300" distR="114300" simplePos="0" relativeHeight="251659264" behindDoc="0" locked="0" layoutInCell="0" allowOverlap="1">
                <wp:simplePos x="0" y="0"/>
                <wp:positionH relativeFrom="margin">
                  <wp:align>center</wp:align>
                </wp:positionH>
                <wp:positionV relativeFrom="margin">
                  <wp:align>top</wp:align>
                </wp:positionV>
                <wp:extent cx="6057900" cy="9178925"/>
                <wp:effectExtent l="38100" t="38100" r="38100" b="41275"/>
                <wp:wrapSquare wrapText="bothSides"/>
                <wp:docPr id="10" name="Text Box 10"/>
                <wp:cNvGraphicFramePr/>
                <a:graphic xmlns:a="http://schemas.openxmlformats.org/drawingml/2006/main">
                  <a:graphicData uri="http://schemas.microsoft.com/office/word/2010/wordprocessingShape">
                    <wps:wsp>
                      <wps:cNvSpPr txBox="1">
                        <a:spLocks noChangeArrowheads="1"/>
                      </wps:cNvSpPr>
                      <wps:spPr bwMode="auto">
                        <a:xfrm>
                          <a:off x="0" y="0"/>
                          <a:ext cx="6057900" cy="9178925"/>
                        </a:xfrm>
                        <a:prstGeom prst="rect">
                          <a:avLst/>
                        </a:prstGeom>
                        <a:noFill/>
                        <a:ln w="76200" cmpd="thickThin">
                          <a:solidFill>
                            <a:srgbClr val="622423"/>
                          </a:solidFill>
                          <a:miter lim="800000"/>
                        </a:ln>
                        <a:effectLst/>
                      </wps:spPr>
                      <wps:txbx>
                        <w:txbxContent>
                          <w:p>
                            <w:pPr>
                              <w:jc w:val="center"/>
                              <w:rPr>
                                <w:rFonts w:ascii="Times New Roman" w:hAnsi="Times New Roman"/>
                                <w:b/>
                                <w:sz w:val="28"/>
                              </w:rPr>
                            </w:pPr>
                            <w:r>
                              <w:rPr>
                                <w:rFonts w:ascii="Times New Roman" w:hAnsi="Times New Roman"/>
                                <w:b/>
                                <w:sz w:val="28"/>
                              </w:rPr>
                              <w:t>TRƯỜNG ĐẠI HỌC KHOA HỌC</w:t>
                            </w:r>
                          </w:p>
                          <w:p>
                            <w:pPr>
                              <w:jc w:val="center"/>
                              <w:rPr>
                                <w:rFonts w:ascii="Times New Roman" w:hAnsi="Times New Roman"/>
                                <w:b/>
                                <w:sz w:val="28"/>
                                <w:lang w:val="en-US"/>
                              </w:rPr>
                            </w:pPr>
                            <w:r>
                              <w:rPr>
                                <w:rFonts w:ascii="Times New Roman" w:hAnsi="Times New Roman"/>
                                <w:b/>
                                <w:sz w:val="28"/>
                              </w:rPr>
                              <w:t>KHOA</w:t>
                            </w:r>
                            <w:r>
                              <w:rPr>
                                <w:rFonts w:ascii="Times New Roman" w:hAnsi="Times New Roman"/>
                                <w:b/>
                                <w:sz w:val="28"/>
                                <w:lang w:val="en-US"/>
                              </w:rPr>
                              <w:t xml:space="preserve"> CÔNG NGHỆ THÔNG TIN</w:t>
                            </w:r>
                          </w:p>
                          <w:p>
                            <w:pPr>
                              <w:spacing w:after="120" w:line="240" w:lineRule="auto"/>
                              <w:jc w:val="right"/>
                              <w:rPr>
                                <w:rFonts w:ascii="Times New Roman" w:hAnsi="Times New Roman"/>
                                <w:sz w:val="28"/>
                              </w:rPr>
                            </w:pPr>
                          </w:p>
                          <w:p>
                            <w:pPr>
                              <w:jc w:val="right"/>
                              <w:rPr>
                                <w:rFonts w:ascii=".VnTime"/>
                                <w:sz w:val="34"/>
                              </w:rPr>
                            </w:pPr>
                          </w:p>
                          <w:p>
                            <w:pPr>
                              <w:rPr>
                                <w:rFonts w:ascii=".VnTime"/>
                                <w:sz w:val="34"/>
                              </w:rPr>
                            </w:pPr>
                            <w:r>
                              <w:rPr>
                                <w:rFonts w:ascii=".VnTime"/>
                                <w:sz w:val="34"/>
                              </w:rPr>
                              <w:tab/>
                            </w:r>
                            <w:r>
                              <w:rPr>
                                <w:rFonts w:ascii=".VnTime"/>
                                <w:sz w:val="34"/>
                              </w:rPr>
                              <w:tab/>
                            </w:r>
                            <w:r>
                              <w:rPr>
                                <w:rFonts w:ascii=".VnTime"/>
                                <w:sz w:val="34"/>
                              </w:rPr>
                              <w:tab/>
                            </w:r>
                          </w:p>
                          <w:tbl>
                            <w:tblPr>
                              <w:tblStyle w:val="13"/>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right"/>
                              </w:trPr>
                              <w:tc>
                                <w:tcPr>
                                  <w:tcW w:w="2860" w:type="dxa"/>
                                </w:tcPr>
                                <w:p>
                                  <w:pPr>
                                    <w:spacing w:after="200" w:line="240" w:lineRule="auto"/>
                                    <w:jc w:val="both"/>
                                    <w:rPr>
                                      <w:rFonts w:ascii="Times New Roman" w:hAnsi="Times New Roman"/>
                                      <w:b/>
                                      <w:sz w:val="20"/>
                                      <w:szCs w:val="20"/>
                                    </w:rPr>
                                  </w:pPr>
                                </w:p>
                                <w:p>
                                  <w:pPr>
                                    <w:spacing w:after="200" w:line="240" w:lineRule="auto"/>
                                    <w:jc w:val="both"/>
                                    <w:rPr>
                                      <w:rFonts w:hint="default" w:ascii="Times New Roman" w:hAnsi="Times New Roman"/>
                                      <w:b/>
                                      <w:sz w:val="20"/>
                                      <w:szCs w:val="20"/>
                                      <w:vertAlign w:val="baseline"/>
                                      <w:lang w:val="en-US"/>
                                    </w:rPr>
                                  </w:pPr>
                                  <w:r>
                                    <w:rPr>
                                      <w:rFonts w:ascii="Times New Roman" w:hAnsi="Times New Roman"/>
                                      <w:b/>
                                      <w:sz w:val="20"/>
                                      <w:szCs w:val="20"/>
                                    </w:rPr>
                                    <w:t>SỐ PHÁCH</w:t>
                                  </w:r>
                                  <w:r>
                                    <w:rPr>
                                      <w:rFonts w:ascii="Times New Roman" w:hAnsi="Times New Roman"/>
                                      <w:b/>
                                    </w:rPr>
                                    <w:t>:………………...</w:t>
                                  </w:r>
                                </w:p>
                              </w:tc>
                            </w:tr>
                          </w:tbl>
                          <w:p>
                            <w:pPr>
                              <w:rPr>
                                <w:rFonts w:ascii=".VnTime"/>
                                <w:sz w:val="34"/>
                              </w:rPr>
                            </w:pPr>
                          </w:p>
                          <w:p>
                            <w:pPr>
                              <w:rPr>
                                <w:rFonts w:ascii=".VnTime"/>
                                <w:b/>
                                <w:i/>
                                <w:sz w:val="32"/>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spacing w:line="360" w:lineRule="auto"/>
                              <w:jc w:val="center"/>
                              <w:rPr>
                                <w:rFonts w:hint="default" w:ascii="Times New Roman" w:hAnsi="Times New Roman"/>
                                <w:sz w:val="28"/>
                                <w:lang w:val="en-US"/>
                              </w:rPr>
                            </w:pPr>
                            <w:r>
                              <w:rPr>
                                <w:rFonts w:hint="default" w:ascii="Times New Roman" w:hAnsi="Times New Roman"/>
                                <w:b/>
                                <w:sz w:val="40"/>
                                <w:szCs w:val="40"/>
                                <w:lang w:val="en-US"/>
                              </w:rPr>
                              <w:t>HỆ THỐNG QUẢN LÝ THÔNG TIN THỰC TẬP CỦA SINH VIÊN</w:t>
                            </w:r>
                          </w:p>
                          <w:p>
                            <w:pPr>
                              <w:jc w:val="center"/>
                              <w:rPr>
                                <w:rFonts w:ascii="Times New Roman" w:hAnsi="Times New Roman"/>
                                <w:sz w:val="28"/>
                              </w:rPr>
                            </w:pPr>
                          </w:p>
                          <w:p>
                            <w:pPr>
                              <w:jc w:val="center"/>
                              <w:rPr>
                                <w:rFonts w:ascii="Times New Roman" w:hAnsi="Times New Roman"/>
                                <w:sz w:val="28"/>
                              </w:rPr>
                            </w:pPr>
                          </w:p>
                          <w:p>
                            <w:pPr>
                              <w:jc w:val="center"/>
                              <w:rPr>
                                <w:rFonts w:ascii="Times New Roman" w:hAnsi="Times New Roman"/>
                                <w:sz w:val="28"/>
                              </w:rPr>
                            </w:pPr>
                          </w:p>
                          <w:p>
                            <w:pPr>
                              <w:spacing w:line="360" w:lineRule="auto"/>
                              <w:ind w:left="4482" w:hanging="4482" w:hangingChars="1600"/>
                              <w:rPr>
                                <w:rFonts w:ascii="Times New Roman" w:hAnsi="Times New Roman"/>
                                <w:b/>
                                <w:sz w:val="28"/>
                                <w:lang w:val="en-US"/>
                              </w:rPr>
                            </w:pPr>
                            <w:r>
                              <w:rPr>
                                <w:rFonts w:ascii="Times New Roman" w:hAnsi="Times New Roman"/>
                                <w:b/>
                                <w:sz w:val="28"/>
                                <w:lang w:val="en-US"/>
                              </w:rPr>
                              <w:t xml:space="preserve">       </w:t>
                            </w:r>
                            <w:r>
                              <w:rPr>
                                <w:rFonts w:hint="default" w:ascii="Times New Roman" w:hAnsi="Times New Roman"/>
                                <w:b/>
                                <w:sz w:val="28"/>
                                <w:lang w:val="en-US"/>
                              </w:rPr>
                              <w:t xml:space="preserve">XÂY DỰNG ỨNG DỤNG VỚI .NET FRAMEWORK - </w:t>
                            </w:r>
                            <w:r>
                              <w:rPr>
                                <w:rFonts w:ascii="Times New Roman" w:hAnsi="Times New Roman"/>
                                <w:b/>
                                <w:sz w:val="28"/>
                                <w:lang w:val="en-US"/>
                              </w:rPr>
                              <w:t>TIN4</w:t>
                            </w:r>
                            <w:r>
                              <w:rPr>
                                <w:rFonts w:hint="default" w:ascii="Times New Roman" w:hAnsi="Times New Roman"/>
                                <w:b/>
                                <w:sz w:val="28"/>
                                <w:lang w:val="en-US"/>
                              </w:rPr>
                              <w:t>4</w:t>
                            </w:r>
                            <w:r>
                              <w:rPr>
                                <w:rFonts w:ascii="Times New Roman" w:hAnsi="Times New Roman"/>
                                <w:b/>
                                <w:sz w:val="28"/>
                                <w:lang w:val="en-US"/>
                              </w:rPr>
                              <w:t>8</w:t>
                            </w:r>
                            <w:r>
                              <w:rPr>
                                <w:rFonts w:hint="default" w:ascii="Times New Roman" w:hAnsi="Times New Roman"/>
                                <w:b/>
                                <w:sz w:val="28"/>
                                <w:lang w:val="en-US"/>
                              </w:rPr>
                              <w:t>3</w:t>
                            </w:r>
                            <w:r>
                              <w:rPr>
                                <w:rFonts w:ascii="Times New Roman" w:hAnsi="Times New Roman"/>
                                <w:b/>
                                <w:sz w:val="28"/>
                                <w:lang w:val="en-US"/>
                              </w:rPr>
                              <w:t>.001</w:t>
                            </w:r>
                          </w:p>
                          <w:p>
                            <w:pPr>
                              <w:spacing w:line="360" w:lineRule="auto"/>
                              <w:jc w:val="center"/>
                              <w:rPr>
                                <w:rFonts w:hint="default" w:ascii="Times New Roman" w:hAnsi="Times New Roman"/>
                                <w:sz w:val="28"/>
                                <w:lang w:val="en-US"/>
                              </w:rPr>
                            </w:pPr>
                            <w:r>
                              <w:rPr>
                                <w:rFonts w:ascii="Times New Roman" w:hAnsi="Times New Roman"/>
                                <w:b/>
                                <w:sz w:val="28"/>
                                <w:lang w:val="en-US"/>
                              </w:rPr>
                              <w:t xml:space="preserve">   </w:t>
                            </w:r>
                            <w:r>
                              <w:rPr>
                                <w:rFonts w:hint="default" w:ascii="Times New Roman" w:hAnsi="Times New Roman"/>
                                <w:b/>
                                <w:sz w:val="28"/>
                                <w:lang w:val="en-US"/>
                              </w:rPr>
                              <w:t xml:space="preserve"> </w:t>
                            </w:r>
                            <w:r>
                              <w:rPr>
                                <w:rFonts w:ascii="Times New Roman" w:hAnsi="Times New Roman"/>
                                <w:b/>
                                <w:sz w:val="28"/>
                              </w:rPr>
                              <w:t>GIẢNG VIÊN HƯỚNG DẪN:</w:t>
                            </w:r>
                            <w:r>
                              <w:rPr>
                                <w:rFonts w:ascii="Times New Roman" w:hAnsi="Times New Roman"/>
                                <w:b/>
                                <w:sz w:val="28"/>
                                <w:lang w:val="en-US"/>
                              </w:rPr>
                              <w:t xml:space="preserve"> </w:t>
                            </w:r>
                            <w:r>
                              <w:rPr>
                                <w:rFonts w:hint="default" w:ascii="Times New Roman" w:hAnsi="Times New Roman"/>
                                <w:b/>
                                <w:sz w:val="28"/>
                                <w:lang w:val="en-US"/>
                              </w:rPr>
                              <w:t>Th.s NGUYỄN DŨNG</w:t>
                            </w:r>
                          </w:p>
                          <w:p>
                            <w:pPr>
                              <w:spacing w:line="360" w:lineRule="auto"/>
                              <w:jc w:val="center"/>
                              <w:rPr>
                                <w:rFonts w:ascii="Times New Roman" w:hAnsi="Times New Roman"/>
                                <w:b/>
                                <w:sz w:val="28"/>
                              </w:rPr>
                            </w:pPr>
                          </w:p>
                          <w:p>
                            <w:pPr>
                              <w:jc w:val="center"/>
                              <w:rPr>
                                <w:rFonts w:ascii="Times New Roman" w:hAnsi="Times New Roman"/>
                                <w:b/>
                                <w:sz w:val="28"/>
                              </w:rPr>
                            </w:pPr>
                          </w:p>
                          <w:p>
                            <w:pPr>
                              <w:jc w:val="center"/>
                              <w:rPr>
                                <w:rFonts w:ascii="Times New Roman" w:hAnsi="Times New Roman"/>
                                <w:b/>
                                <w:sz w:val="28"/>
                              </w:rPr>
                            </w:pPr>
                          </w:p>
                          <w:p/>
                          <w:p>
                            <w:pPr>
                              <w:rPr>
                                <w:rFonts w:asciiTheme="minorHAnsi" w:hAnsiTheme="minorHAnsi"/>
                                <w:sz w:val="34"/>
                              </w:rPr>
                            </w:pPr>
                          </w:p>
                          <w:p>
                            <w:pPr>
                              <w:rPr>
                                <w:rFonts w:asciiTheme="minorHAnsi" w:hAnsiTheme="minorHAnsi"/>
                                <w:b/>
                                <w:sz w:val="34"/>
                              </w:rPr>
                            </w:pPr>
                          </w:p>
                          <w:p>
                            <w:pPr>
                              <w:rPr>
                                <w:rFonts w:asciiTheme="minorHAnsi" w:hAnsiTheme="minorHAnsi"/>
                                <w:b/>
                                <w:sz w:val="34"/>
                              </w:rPr>
                            </w:pPr>
                          </w:p>
                          <w:p>
                            <w:pPr>
                              <w:rPr>
                                <w:rFonts w:asciiTheme="minorHAnsi" w:hAnsiTheme="minorHAnsi"/>
                                <w:b/>
                                <w:sz w:val="34"/>
                              </w:rPr>
                            </w:pPr>
                          </w:p>
                          <w:p>
                            <w:pPr>
                              <w:jc w:val="center"/>
                              <w:rPr>
                                <w:rFonts w:hint="default" w:ascii="Times New Roman" w:hAnsi="Times New Roman"/>
                                <w:b/>
                                <w:sz w:val="28"/>
                                <w:lang w:val="en-US"/>
                              </w:rPr>
                            </w:pPr>
                            <w:r>
                              <w:rPr>
                                <w:rFonts w:ascii="Times New Roman" w:hAnsi="Times New Roman"/>
                                <w:b/>
                                <w:sz w:val="28"/>
                                <w:lang w:val="vi-VN"/>
                              </w:rPr>
                              <w:t xml:space="preserve">HUẾ, THÁNG </w:t>
                            </w:r>
                            <w:r>
                              <w:rPr>
                                <w:rFonts w:hint="default" w:ascii="Times New Roman" w:hAnsi="Times New Roman"/>
                                <w:b/>
                                <w:sz w:val="28"/>
                                <w:lang w:val="en-US"/>
                              </w:rPr>
                              <w:t>01</w:t>
                            </w:r>
                            <w:r>
                              <w:rPr>
                                <w:rFonts w:ascii="Times New Roman" w:hAnsi="Times New Roman"/>
                                <w:b/>
                                <w:sz w:val="28"/>
                              </w:rPr>
                              <w:t xml:space="preserve"> </w:t>
                            </w:r>
                            <w:r>
                              <w:rPr>
                                <w:rFonts w:ascii="Times New Roman" w:hAnsi="Times New Roman"/>
                                <w:b/>
                                <w:sz w:val="28"/>
                                <w:lang w:val="vi-VN"/>
                              </w:rPr>
                              <w:t xml:space="preserve">NĂM </w:t>
                            </w:r>
                            <w:r>
                              <w:rPr>
                                <w:rFonts w:hint="default" w:ascii="Times New Roman" w:hAnsi="Times New Roman"/>
                                <w:b/>
                                <w:sz w:val="28"/>
                                <w:lang w:val="en-US"/>
                              </w:rPr>
                              <w:t>2022</w:t>
                            </w:r>
                          </w:p>
                          <w:p>
                            <w:pPr>
                              <w:ind w:left="2160" w:firstLine="720"/>
                              <w:rPr>
                                <w:rFonts w:hint="default" w:ascii="Times New Roman" w:hAnsi="Times New Roman" w:cs="Times New Roman"/>
                                <w:b w:val="0"/>
                                <w:bCs/>
                                <w:i/>
                                <w:iCs/>
                                <w:sz w:val="28"/>
                                <w:szCs w:val="28"/>
                                <w:lang w:val="en-US"/>
                              </w:rPr>
                            </w:pPr>
                          </w:p>
                        </w:txbxContent>
                      </wps:txbx>
                      <wps:bodyPr rot="0" vert="horz" wrap="square" lIns="137160" tIns="91440" rIns="137160" bIns="91440" anchor="ctr" anchorCtr="0" upright="1">
                        <a:noAutofit/>
                      </wps:bodyPr>
                    </wps:wsp>
                  </a:graphicData>
                </a:graphic>
              </wp:anchor>
            </w:drawing>
          </mc:Choice>
          <mc:Fallback>
            <w:pict>
              <v:shape id="_x0000_s1026" o:spid="_x0000_s1026" o:spt="202" type="#_x0000_t202" style="position:absolute;left:0pt;height:722.75pt;width:477pt;mso-position-horizontal:center;mso-position-horizontal-relative:margin;mso-position-vertical:top;mso-position-vertical-relative:margin;mso-wrap-distance-bottom:0pt;mso-wrap-distance-left:9pt;mso-wrap-distance-right:9pt;mso-wrap-distance-top:0pt;z-index:251659264;v-text-anchor:middle;mso-width-relative:page;mso-height-relative:page;" filled="f" stroked="t" coordsize="21600,21600" o:allowincell="f" o:gfxdata="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Lv+rN0wAAAAYBAAAPAAAAAAAAAAEAIAAAACIA&#10;AABkcnMvZG93bnJldi54bWxQSwECFAAUAAAACACHTuJAkUf/AEcCAACEBAAADgAAAAAAAAABACAA&#10;AAAiAQAAZHJzL2Uyb0RvYy54bWxQSwUGAAAAAAYABgBZAQAA2wUAAAAA&#10;">
                <v:fill on="f" focussize="0,0"/>
                <v:stroke weight="6pt" color="#622423" linestyle="thickThin" miterlimit="8" joinstyle="miter"/>
                <v:imagedata o:title=""/>
                <o:lock v:ext="edit" aspectratio="f"/>
                <v:textbox inset="3.81mm,2.54mm,3.81mm,2.54mm">
                  <w:txbxContent>
                    <w:p>
                      <w:pPr>
                        <w:jc w:val="center"/>
                        <w:rPr>
                          <w:rFonts w:ascii="Times New Roman" w:hAnsi="Times New Roman"/>
                          <w:b/>
                          <w:sz w:val="28"/>
                        </w:rPr>
                      </w:pPr>
                      <w:r>
                        <w:rPr>
                          <w:rFonts w:ascii="Times New Roman" w:hAnsi="Times New Roman"/>
                          <w:b/>
                          <w:sz w:val="28"/>
                        </w:rPr>
                        <w:t>TRƯỜNG ĐẠI HỌC KHOA HỌC</w:t>
                      </w:r>
                    </w:p>
                    <w:p>
                      <w:pPr>
                        <w:jc w:val="center"/>
                        <w:rPr>
                          <w:rFonts w:ascii="Times New Roman" w:hAnsi="Times New Roman"/>
                          <w:b/>
                          <w:sz w:val="28"/>
                          <w:lang w:val="en-US"/>
                        </w:rPr>
                      </w:pPr>
                      <w:r>
                        <w:rPr>
                          <w:rFonts w:ascii="Times New Roman" w:hAnsi="Times New Roman"/>
                          <w:b/>
                          <w:sz w:val="28"/>
                        </w:rPr>
                        <w:t>KHOA</w:t>
                      </w:r>
                      <w:r>
                        <w:rPr>
                          <w:rFonts w:ascii="Times New Roman" w:hAnsi="Times New Roman"/>
                          <w:b/>
                          <w:sz w:val="28"/>
                          <w:lang w:val="en-US"/>
                        </w:rPr>
                        <w:t xml:space="preserve"> CÔNG NGHỆ THÔNG TIN</w:t>
                      </w:r>
                    </w:p>
                    <w:p>
                      <w:pPr>
                        <w:spacing w:after="120" w:line="240" w:lineRule="auto"/>
                        <w:jc w:val="right"/>
                        <w:rPr>
                          <w:rFonts w:ascii="Times New Roman" w:hAnsi="Times New Roman"/>
                          <w:sz w:val="28"/>
                        </w:rPr>
                      </w:pPr>
                    </w:p>
                    <w:p>
                      <w:pPr>
                        <w:jc w:val="right"/>
                        <w:rPr>
                          <w:rFonts w:ascii=".VnTime"/>
                          <w:sz w:val="34"/>
                        </w:rPr>
                      </w:pPr>
                    </w:p>
                    <w:p>
                      <w:pPr>
                        <w:rPr>
                          <w:rFonts w:ascii=".VnTime"/>
                          <w:sz w:val="34"/>
                        </w:rPr>
                      </w:pPr>
                      <w:r>
                        <w:rPr>
                          <w:rFonts w:ascii=".VnTime"/>
                          <w:sz w:val="34"/>
                        </w:rPr>
                        <w:tab/>
                      </w:r>
                      <w:r>
                        <w:rPr>
                          <w:rFonts w:ascii=".VnTime"/>
                          <w:sz w:val="34"/>
                        </w:rPr>
                        <w:tab/>
                      </w:r>
                      <w:r>
                        <w:rPr>
                          <w:rFonts w:ascii=".VnTime"/>
                          <w:sz w:val="34"/>
                        </w:rPr>
                        <w:tab/>
                      </w:r>
                    </w:p>
                    <w:tbl>
                      <w:tblPr>
                        <w:tblStyle w:val="13"/>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right"/>
                        </w:trPr>
                        <w:tc>
                          <w:tcPr>
                            <w:tcW w:w="2860" w:type="dxa"/>
                          </w:tcPr>
                          <w:p>
                            <w:pPr>
                              <w:spacing w:after="200" w:line="240" w:lineRule="auto"/>
                              <w:jc w:val="both"/>
                              <w:rPr>
                                <w:rFonts w:ascii="Times New Roman" w:hAnsi="Times New Roman"/>
                                <w:b/>
                                <w:sz w:val="20"/>
                                <w:szCs w:val="20"/>
                              </w:rPr>
                            </w:pPr>
                          </w:p>
                          <w:p>
                            <w:pPr>
                              <w:spacing w:after="200" w:line="240" w:lineRule="auto"/>
                              <w:jc w:val="both"/>
                              <w:rPr>
                                <w:rFonts w:hint="default" w:ascii="Times New Roman" w:hAnsi="Times New Roman"/>
                                <w:b/>
                                <w:sz w:val="20"/>
                                <w:szCs w:val="20"/>
                                <w:vertAlign w:val="baseline"/>
                                <w:lang w:val="en-US"/>
                              </w:rPr>
                            </w:pPr>
                            <w:r>
                              <w:rPr>
                                <w:rFonts w:ascii="Times New Roman" w:hAnsi="Times New Roman"/>
                                <w:b/>
                                <w:sz w:val="20"/>
                                <w:szCs w:val="20"/>
                              </w:rPr>
                              <w:t>SỐ PHÁCH</w:t>
                            </w:r>
                            <w:r>
                              <w:rPr>
                                <w:rFonts w:ascii="Times New Roman" w:hAnsi="Times New Roman"/>
                                <w:b/>
                              </w:rPr>
                              <w:t>:………………...</w:t>
                            </w:r>
                          </w:p>
                        </w:tc>
                      </w:tr>
                    </w:tbl>
                    <w:p>
                      <w:pPr>
                        <w:rPr>
                          <w:rFonts w:ascii=".VnTime"/>
                          <w:sz w:val="34"/>
                        </w:rPr>
                      </w:pPr>
                    </w:p>
                    <w:p>
                      <w:pPr>
                        <w:rPr>
                          <w:rFonts w:ascii=".VnTime"/>
                          <w:b/>
                          <w:i/>
                          <w:sz w:val="32"/>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jc w:val="center"/>
                        <w:rPr>
                          <w:rFonts w:hint="default" w:ascii="Times New Roman" w:hAnsi="Times New Roman" w:cs="Times New Roman"/>
                          <w:b/>
                          <w:i w:val="0"/>
                          <w:iCs/>
                          <w:sz w:val="34"/>
                          <w:szCs w:val="34"/>
                        </w:rPr>
                      </w:pPr>
                    </w:p>
                    <w:p>
                      <w:pPr>
                        <w:spacing w:line="360" w:lineRule="auto"/>
                        <w:jc w:val="center"/>
                        <w:rPr>
                          <w:rFonts w:hint="default" w:ascii="Times New Roman" w:hAnsi="Times New Roman"/>
                          <w:sz w:val="28"/>
                          <w:lang w:val="en-US"/>
                        </w:rPr>
                      </w:pPr>
                      <w:r>
                        <w:rPr>
                          <w:rFonts w:hint="default" w:ascii="Times New Roman" w:hAnsi="Times New Roman"/>
                          <w:b/>
                          <w:sz w:val="40"/>
                          <w:szCs w:val="40"/>
                          <w:lang w:val="en-US"/>
                        </w:rPr>
                        <w:t>HỆ THỐNG QUẢN LÝ THÔNG TIN THỰC TẬP CỦA SINH VIÊN</w:t>
                      </w:r>
                    </w:p>
                    <w:p>
                      <w:pPr>
                        <w:jc w:val="center"/>
                        <w:rPr>
                          <w:rFonts w:ascii="Times New Roman" w:hAnsi="Times New Roman"/>
                          <w:sz w:val="28"/>
                        </w:rPr>
                      </w:pPr>
                    </w:p>
                    <w:p>
                      <w:pPr>
                        <w:jc w:val="center"/>
                        <w:rPr>
                          <w:rFonts w:ascii="Times New Roman" w:hAnsi="Times New Roman"/>
                          <w:sz w:val="28"/>
                        </w:rPr>
                      </w:pPr>
                    </w:p>
                    <w:p>
                      <w:pPr>
                        <w:jc w:val="center"/>
                        <w:rPr>
                          <w:rFonts w:ascii="Times New Roman" w:hAnsi="Times New Roman"/>
                          <w:sz w:val="28"/>
                        </w:rPr>
                      </w:pPr>
                    </w:p>
                    <w:p>
                      <w:pPr>
                        <w:spacing w:line="360" w:lineRule="auto"/>
                        <w:ind w:left="4482" w:hanging="4482" w:hangingChars="1600"/>
                        <w:rPr>
                          <w:rFonts w:ascii="Times New Roman" w:hAnsi="Times New Roman"/>
                          <w:b/>
                          <w:sz w:val="28"/>
                          <w:lang w:val="en-US"/>
                        </w:rPr>
                      </w:pPr>
                      <w:r>
                        <w:rPr>
                          <w:rFonts w:ascii="Times New Roman" w:hAnsi="Times New Roman"/>
                          <w:b/>
                          <w:sz w:val="28"/>
                          <w:lang w:val="en-US"/>
                        </w:rPr>
                        <w:t xml:space="preserve">       </w:t>
                      </w:r>
                      <w:r>
                        <w:rPr>
                          <w:rFonts w:hint="default" w:ascii="Times New Roman" w:hAnsi="Times New Roman"/>
                          <w:b/>
                          <w:sz w:val="28"/>
                          <w:lang w:val="en-US"/>
                        </w:rPr>
                        <w:t xml:space="preserve">XÂY DỰNG ỨNG DỤNG VỚI .NET FRAMEWORK - </w:t>
                      </w:r>
                      <w:r>
                        <w:rPr>
                          <w:rFonts w:ascii="Times New Roman" w:hAnsi="Times New Roman"/>
                          <w:b/>
                          <w:sz w:val="28"/>
                          <w:lang w:val="en-US"/>
                        </w:rPr>
                        <w:t>TIN4</w:t>
                      </w:r>
                      <w:r>
                        <w:rPr>
                          <w:rFonts w:hint="default" w:ascii="Times New Roman" w:hAnsi="Times New Roman"/>
                          <w:b/>
                          <w:sz w:val="28"/>
                          <w:lang w:val="en-US"/>
                        </w:rPr>
                        <w:t>4</w:t>
                      </w:r>
                      <w:r>
                        <w:rPr>
                          <w:rFonts w:ascii="Times New Roman" w:hAnsi="Times New Roman"/>
                          <w:b/>
                          <w:sz w:val="28"/>
                          <w:lang w:val="en-US"/>
                        </w:rPr>
                        <w:t>8</w:t>
                      </w:r>
                      <w:r>
                        <w:rPr>
                          <w:rFonts w:hint="default" w:ascii="Times New Roman" w:hAnsi="Times New Roman"/>
                          <w:b/>
                          <w:sz w:val="28"/>
                          <w:lang w:val="en-US"/>
                        </w:rPr>
                        <w:t>3</w:t>
                      </w:r>
                      <w:r>
                        <w:rPr>
                          <w:rFonts w:ascii="Times New Roman" w:hAnsi="Times New Roman"/>
                          <w:b/>
                          <w:sz w:val="28"/>
                          <w:lang w:val="en-US"/>
                        </w:rPr>
                        <w:t>.001</w:t>
                      </w:r>
                    </w:p>
                    <w:p>
                      <w:pPr>
                        <w:spacing w:line="360" w:lineRule="auto"/>
                        <w:jc w:val="center"/>
                        <w:rPr>
                          <w:rFonts w:hint="default" w:ascii="Times New Roman" w:hAnsi="Times New Roman"/>
                          <w:sz w:val="28"/>
                          <w:lang w:val="en-US"/>
                        </w:rPr>
                      </w:pPr>
                      <w:r>
                        <w:rPr>
                          <w:rFonts w:ascii="Times New Roman" w:hAnsi="Times New Roman"/>
                          <w:b/>
                          <w:sz w:val="28"/>
                          <w:lang w:val="en-US"/>
                        </w:rPr>
                        <w:t xml:space="preserve">   </w:t>
                      </w:r>
                      <w:r>
                        <w:rPr>
                          <w:rFonts w:hint="default" w:ascii="Times New Roman" w:hAnsi="Times New Roman"/>
                          <w:b/>
                          <w:sz w:val="28"/>
                          <w:lang w:val="en-US"/>
                        </w:rPr>
                        <w:t xml:space="preserve"> </w:t>
                      </w:r>
                      <w:r>
                        <w:rPr>
                          <w:rFonts w:ascii="Times New Roman" w:hAnsi="Times New Roman"/>
                          <w:b/>
                          <w:sz w:val="28"/>
                        </w:rPr>
                        <w:t>GIẢNG VIÊN HƯỚNG DẪN:</w:t>
                      </w:r>
                      <w:r>
                        <w:rPr>
                          <w:rFonts w:ascii="Times New Roman" w:hAnsi="Times New Roman"/>
                          <w:b/>
                          <w:sz w:val="28"/>
                          <w:lang w:val="en-US"/>
                        </w:rPr>
                        <w:t xml:space="preserve"> </w:t>
                      </w:r>
                      <w:r>
                        <w:rPr>
                          <w:rFonts w:hint="default" w:ascii="Times New Roman" w:hAnsi="Times New Roman"/>
                          <w:b/>
                          <w:sz w:val="28"/>
                          <w:lang w:val="en-US"/>
                        </w:rPr>
                        <w:t>Th.s NGUYỄN DŨNG</w:t>
                      </w:r>
                    </w:p>
                    <w:p>
                      <w:pPr>
                        <w:spacing w:line="360" w:lineRule="auto"/>
                        <w:jc w:val="center"/>
                        <w:rPr>
                          <w:rFonts w:ascii="Times New Roman" w:hAnsi="Times New Roman"/>
                          <w:b/>
                          <w:sz w:val="28"/>
                        </w:rPr>
                      </w:pPr>
                    </w:p>
                    <w:p>
                      <w:pPr>
                        <w:jc w:val="center"/>
                        <w:rPr>
                          <w:rFonts w:ascii="Times New Roman" w:hAnsi="Times New Roman"/>
                          <w:b/>
                          <w:sz w:val="28"/>
                        </w:rPr>
                      </w:pPr>
                    </w:p>
                    <w:p>
                      <w:pPr>
                        <w:jc w:val="center"/>
                        <w:rPr>
                          <w:rFonts w:ascii="Times New Roman" w:hAnsi="Times New Roman"/>
                          <w:b/>
                          <w:sz w:val="28"/>
                        </w:rPr>
                      </w:pPr>
                    </w:p>
                    <w:p/>
                    <w:p>
                      <w:pPr>
                        <w:rPr>
                          <w:rFonts w:asciiTheme="minorHAnsi" w:hAnsiTheme="minorHAnsi"/>
                          <w:sz w:val="34"/>
                        </w:rPr>
                      </w:pPr>
                    </w:p>
                    <w:p>
                      <w:pPr>
                        <w:rPr>
                          <w:rFonts w:asciiTheme="minorHAnsi" w:hAnsiTheme="minorHAnsi"/>
                          <w:b/>
                          <w:sz w:val="34"/>
                        </w:rPr>
                      </w:pPr>
                    </w:p>
                    <w:p>
                      <w:pPr>
                        <w:rPr>
                          <w:rFonts w:asciiTheme="minorHAnsi" w:hAnsiTheme="minorHAnsi"/>
                          <w:b/>
                          <w:sz w:val="34"/>
                        </w:rPr>
                      </w:pPr>
                    </w:p>
                    <w:p>
                      <w:pPr>
                        <w:rPr>
                          <w:rFonts w:asciiTheme="minorHAnsi" w:hAnsiTheme="minorHAnsi"/>
                          <w:b/>
                          <w:sz w:val="34"/>
                        </w:rPr>
                      </w:pPr>
                    </w:p>
                    <w:p>
                      <w:pPr>
                        <w:jc w:val="center"/>
                        <w:rPr>
                          <w:rFonts w:hint="default" w:ascii="Times New Roman" w:hAnsi="Times New Roman"/>
                          <w:b/>
                          <w:sz w:val="28"/>
                          <w:lang w:val="en-US"/>
                        </w:rPr>
                      </w:pPr>
                      <w:r>
                        <w:rPr>
                          <w:rFonts w:ascii="Times New Roman" w:hAnsi="Times New Roman"/>
                          <w:b/>
                          <w:sz w:val="28"/>
                          <w:lang w:val="vi-VN"/>
                        </w:rPr>
                        <w:t xml:space="preserve">HUẾ, THÁNG </w:t>
                      </w:r>
                      <w:r>
                        <w:rPr>
                          <w:rFonts w:hint="default" w:ascii="Times New Roman" w:hAnsi="Times New Roman"/>
                          <w:b/>
                          <w:sz w:val="28"/>
                          <w:lang w:val="en-US"/>
                        </w:rPr>
                        <w:t>01</w:t>
                      </w:r>
                      <w:r>
                        <w:rPr>
                          <w:rFonts w:ascii="Times New Roman" w:hAnsi="Times New Roman"/>
                          <w:b/>
                          <w:sz w:val="28"/>
                        </w:rPr>
                        <w:t xml:space="preserve"> </w:t>
                      </w:r>
                      <w:r>
                        <w:rPr>
                          <w:rFonts w:ascii="Times New Roman" w:hAnsi="Times New Roman"/>
                          <w:b/>
                          <w:sz w:val="28"/>
                          <w:lang w:val="vi-VN"/>
                        </w:rPr>
                        <w:t xml:space="preserve">NĂM </w:t>
                      </w:r>
                      <w:r>
                        <w:rPr>
                          <w:rFonts w:hint="default" w:ascii="Times New Roman" w:hAnsi="Times New Roman"/>
                          <w:b/>
                          <w:sz w:val="28"/>
                          <w:lang w:val="en-US"/>
                        </w:rPr>
                        <w:t>2022</w:t>
                      </w:r>
                    </w:p>
                    <w:p>
                      <w:pPr>
                        <w:ind w:left="2160" w:firstLine="720"/>
                        <w:rPr>
                          <w:rFonts w:hint="default" w:ascii="Times New Roman" w:hAnsi="Times New Roman" w:cs="Times New Roman"/>
                          <w:b w:val="0"/>
                          <w:bCs/>
                          <w:i/>
                          <w:iCs/>
                          <w:sz w:val="28"/>
                          <w:szCs w:val="28"/>
                          <w:lang w:val="en-US"/>
                        </w:rPr>
                      </w:pPr>
                    </w:p>
                  </w:txbxContent>
                </v:textbox>
                <w10:wrap type="square"/>
              </v:shape>
            </w:pict>
          </mc:Fallback>
        </mc:AlternateContent>
      </w:r>
    </w:p>
    <w:p>
      <w:pPr>
        <w:spacing w:line="360" w:lineRule="auto"/>
        <w:rPr>
          <w:rFonts w:ascii="Times New Roman" w:hAnsi="Times New Roman" w:eastAsia="Times New Roman" w:cs="Times New Roman"/>
          <w:b/>
          <w:sz w:val="26"/>
          <w:szCs w:val="26"/>
        </w:rPr>
      </w:pPr>
      <w:r>
        <w:rPr>
          <w:rFonts w:ascii="Times New Roman" w:hAnsi="Times New Roman" w:cs="Times New Roman"/>
          <w:b/>
          <w:sz w:val="26"/>
          <w:szCs w:val="26"/>
        </w:rPr>
        <mc:AlternateContent>
          <mc:Choice Requires="wps">
            <w:drawing>
              <wp:anchor distT="0" distB="0" distL="114300" distR="114300" simplePos="0" relativeHeight="251660288" behindDoc="0" locked="0" layoutInCell="0" allowOverlap="1">
                <wp:simplePos x="0" y="0"/>
                <wp:positionH relativeFrom="margin">
                  <wp:align>center</wp:align>
                </wp:positionH>
                <wp:positionV relativeFrom="margin">
                  <wp:align>center</wp:align>
                </wp:positionV>
                <wp:extent cx="6057900" cy="9361170"/>
                <wp:effectExtent l="38100" t="38100" r="38100" b="30480"/>
                <wp:wrapSquare wrapText="bothSides"/>
                <wp:docPr id="1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6057900" cy="9361170"/>
                        </a:xfrm>
                        <a:prstGeom prst="rect">
                          <a:avLst/>
                        </a:prstGeom>
                        <a:noFill/>
                        <a:ln w="76200" cmpd="thickThin">
                          <a:solidFill>
                            <a:srgbClr val="622423"/>
                          </a:solidFill>
                          <a:miter lim="800000"/>
                        </a:ln>
                        <a:effectLst/>
                      </wps:spPr>
                      <wps:txbx>
                        <w:txbxContent>
                          <w:p>
                            <w:pPr>
                              <w:jc w:val="center"/>
                              <w:rPr>
                                <w:rFonts w:ascii="Times New Roman" w:hAnsi="Times New Roman"/>
                                <w:b/>
                                <w:sz w:val="28"/>
                              </w:rPr>
                            </w:pPr>
                            <w:r>
                              <w:rPr>
                                <w:rFonts w:ascii="Times New Roman" w:hAnsi="Times New Roman"/>
                                <w:b/>
                                <w:sz w:val="28"/>
                              </w:rPr>
                              <w:t>TRƯỜNG ĐẠI HỌC KHOA HỌC</w:t>
                            </w:r>
                          </w:p>
                          <w:p>
                            <w:pPr>
                              <w:jc w:val="center"/>
                              <w:rPr>
                                <w:rFonts w:ascii="Times New Roman" w:hAnsi="Times New Roman"/>
                                <w:b/>
                                <w:sz w:val="28"/>
                                <w:lang w:val="en-US"/>
                              </w:rPr>
                            </w:pPr>
                            <w:r>
                              <w:rPr>
                                <w:rFonts w:ascii="Times New Roman" w:hAnsi="Times New Roman"/>
                                <w:b/>
                                <w:sz w:val="28"/>
                              </w:rPr>
                              <w:t>KHOA</w:t>
                            </w:r>
                            <w:r>
                              <w:rPr>
                                <w:rFonts w:ascii="Times New Roman" w:hAnsi="Times New Roman"/>
                                <w:b/>
                                <w:sz w:val="28"/>
                                <w:lang w:val="en-US"/>
                              </w:rPr>
                              <w:t xml:space="preserve"> CÔNG NGHỆ THÔNG TIN</w:t>
                            </w:r>
                          </w:p>
                          <w:p>
                            <w:pPr>
                              <w:rPr>
                                <w:rFonts w:ascii=".VnTime"/>
                                <w:sz w:val="34"/>
                              </w:rPr>
                            </w:pPr>
                          </w:p>
                          <w:p>
                            <w:pPr>
                              <w:rPr>
                                <w:rFonts w:ascii=".VnTime"/>
                                <w:sz w:val="34"/>
                              </w:rPr>
                            </w:pPr>
                          </w:p>
                          <w:p>
                            <w:pPr>
                              <w:rPr>
                                <w:rFonts w:ascii=".VnTime"/>
                                <w:sz w:val="34"/>
                              </w:rPr>
                            </w:pPr>
                          </w:p>
                          <w:p>
                            <w:pPr>
                              <w:jc w:val="center"/>
                              <w:rPr>
                                <w:rFonts w:hint="default" w:ascii="Times New Roman" w:hAnsi="Times New Roman"/>
                                <w:b/>
                                <w:sz w:val="20"/>
                                <w:szCs w:val="20"/>
                                <w:lang w:val="en-US"/>
                              </w:rPr>
                            </w:pPr>
                            <w:r>
                              <w:rPr>
                                <w:rFonts w:hint="default" w:ascii="Times New Roman" w:hAnsi="Times New Roman"/>
                                <w:b/>
                                <w:sz w:val="20"/>
                                <w:szCs w:val="20"/>
                                <w:lang w:val="en-US"/>
                              </w:rPr>
                              <w:t xml:space="preserve">                                                                                                </w:t>
                            </w:r>
                          </w:p>
                          <w:tbl>
                            <w:tblPr>
                              <w:tblStyle w:val="13"/>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right"/>
                              </w:trPr>
                              <w:tc>
                                <w:tcPr>
                                  <w:tcW w:w="2860" w:type="dxa"/>
                                </w:tcPr>
                                <w:p>
                                  <w:pPr>
                                    <w:spacing w:after="200" w:line="240" w:lineRule="auto"/>
                                    <w:jc w:val="both"/>
                                    <w:rPr>
                                      <w:rFonts w:ascii="Times New Roman" w:hAnsi="Times New Roman"/>
                                      <w:b/>
                                      <w:sz w:val="20"/>
                                      <w:szCs w:val="20"/>
                                    </w:rPr>
                                  </w:pPr>
                                </w:p>
                                <w:p>
                                  <w:pPr>
                                    <w:spacing w:after="200" w:line="240" w:lineRule="auto"/>
                                    <w:jc w:val="both"/>
                                    <w:rPr>
                                      <w:rFonts w:hint="default" w:ascii="Times New Roman" w:hAnsi="Times New Roman"/>
                                      <w:b/>
                                      <w:sz w:val="20"/>
                                      <w:szCs w:val="20"/>
                                      <w:vertAlign w:val="baseline"/>
                                      <w:lang w:val="en-US"/>
                                    </w:rPr>
                                  </w:pPr>
                                  <w:r>
                                    <w:rPr>
                                      <w:rFonts w:ascii="Times New Roman" w:hAnsi="Times New Roman"/>
                                      <w:b/>
                                      <w:sz w:val="20"/>
                                      <w:szCs w:val="20"/>
                                    </w:rPr>
                                    <w:t>SỐ PHÁCH</w:t>
                                  </w:r>
                                  <w:r>
                                    <w:rPr>
                                      <w:rFonts w:ascii="Times New Roman" w:hAnsi="Times New Roman"/>
                                      <w:b/>
                                    </w:rPr>
                                    <w:t>:………………...</w:t>
                                  </w:r>
                                </w:p>
                              </w:tc>
                            </w:tr>
                          </w:tbl>
                          <w:p>
                            <w:pPr>
                              <w:jc w:val="center"/>
                              <w:rPr>
                                <w:rFonts w:ascii="Times New Roman" w:hAnsi="Times New Roman"/>
                                <w:b/>
                              </w:rPr>
                            </w:pPr>
                            <w:r>
                              <w:rPr>
                                <w:rFonts w:hint="default" w:ascii="Times New Roman" w:hAnsi="Times New Roman"/>
                                <w:b/>
                                <w:sz w:val="20"/>
                                <w:szCs w:val="20"/>
                                <w:lang w:val="en-US"/>
                              </w:rPr>
                              <w:t xml:space="preserve">          </w:t>
                            </w:r>
                          </w:p>
                          <w:p>
                            <w:pPr>
                              <w:rPr>
                                <w:rFonts w:ascii=".VnTime"/>
                                <w:sz w:val="34"/>
                              </w:rPr>
                            </w:pPr>
                          </w:p>
                          <w:p>
                            <w:pPr>
                              <w:rPr>
                                <w:rFonts w:ascii=".VnTime"/>
                                <w:sz w:val="34"/>
                              </w:rPr>
                            </w:pPr>
                          </w:p>
                          <w:p>
                            <w:pPr>
                              <w:rPr>
                                <w:rFonts w:ascii=".VnTime"/>
                                <w:sz w:val="34"/>
                              </w:rPr>
                            </w:pPr>
                          </w:p>
                          <w:p>
                            <w:pPr>
                              <w:rPr>
                                <w:rFonts w:ascii=".VnTime"/>
                                <w:sz w:val="34"/>
                              </w:rPr>
                            </w:pPr>
                          </w:p>
                          <w:p>
                            <w:pPr>
                              <w:rPr>
                                <w:rFonts w:ascii=".VnTime"/>
                                <w:sz w:val="34"/>
                              </w:rPr>
                            </w:pPr>
                          </w:p>
                          <w:p>
                            <w:pPr>
                              <w:rPr>
                                <w:rFonts w:ascii=".VnTime"/>
                                <w:sz w:val="34"/>
                              </w:rPr>
                            </w:pPr>
                          </w:p>
                          <w:p>
                            <w:pPr>
                              <w:rPr>
                                <w:rFonts w:ascii=".VnTime"/>
                                <w:sz w:val="34"/>
                              </w:rPr>
                            </w:pPr>
                          </w:p>
                          <w:p>
                            <w:pPr>
                              <w:rPr>
                                <w:rFonts w:ascii=".VnTime"/>
                                <w:sz w:val="34"/>
                              </w:rPr>
                            </w:pPr>
                          </w:p>
                          <w:p>
                            <w:pPr>
                              <w:ind w:left="3001" w:hanging="3001" w:hangingChars="750"/>
                              <w:rPr>
                                <w:rFonts w:hint="default" w:ascii="Times New Roman" w:hAnsi="Times New Roman"/>
                                <w:b/>
                                <w:sz w:val="40"/>
                                <w:szCs w:val="40"/>
                                <w:lang w:val="en-US"/>
                              </w:rPr>
                            </w:pPr>
                            <w:r>
                              <w:rPr>
                                <w:rFonts w:hint="default" w:ascii="Times New Roman" w:hAnsi="Times New Roman"/>
                                <w:b/>
                                <w:sz w:val="40"/>
                                <w:szCs w:val="40"/>
                                <w:lang w:val="en-US"/>
                              </w:rPr>
                              <w:t>HỆ THỐNG QUẢN LÝ THÔNG TIN THỰC TẬP CỦA SINH VIÊN</w:t>
                            </w:r>
                          </w:p>
                          <w:p>
                            <w:pPr>
                              <w:jc w:val="both"/>
                              <w:rPr>
                                <w:rFonts w:ascii="Times New Roman" w:hAnsi="Times New Roman"/>
                                <w:sz w:val="28"/>
                              </w:rPr>
                            </w:pPr>
                          </w:p>
                          <w:p>
                            <w:pPr>
                              <w:jc w:val="both"/>
                              <w:rPr>
                                <w:rFonts w:ascii="Times New Roman" w:hAnsi="Times New Roman"/>
                                <w:sz w:val="28"/>
                              </w:rPr>
                            </w:pPr>
                          </w:p>
                          <w:p>
                            <w:pPr>
                              <w:jc w:val="both"/>
                              <w:rPr>
                                <w:rFonts w:ascii="Times New Roman" w:hAnsi="Times New Roman"/>
                                <w:sz w:val="28"/>
                              </w:rPr>
                            </w:pPr>
                          </w:p>
                          <w:p>
                            <w:pPr>
                              <w:jc w:val="both"/>
                              <w:rPr>
                                <w:rFonts w:ascii="Times New Roman" w:hAnsi="Times New Roman"/>
                                <w:sz w:val="28"/>
                              </w:rPr>
                            </w:pPr>
                          </w:p>
                          <w:p>
                            <w:pPr>
                              <w:jc w:val="center"/>
                              <w:rPr>
                                <w:rFonts w:ascii="Times New Roman" w:hAnsi="Times New Roman"/>
                                <w:sz w:val="28"/>
                              </w:rPr>
                            </w:pPr>
                          </w:p>
                          <w:p>
                            <w:pPr>
                              <w:spacing w:line="360" w:lineRule="auto"/>
                              <w:jc w:val="center"/>
                              <w:rPr>
                                <w:rFonts w:hint="default" w:ascii="Times New Roman" w:hAnsi="Times New Roman"/>
                                <w:b/>
                                <w:sz w:val="28"/>
                                <w:lang w:val="en-US"/>
                              </w:rPr>
                            </w:pPr>
                            <w:r>
                              <w:rPr>
                                <w:rFonts w:hint="default" w:ascii="Times New Roman" w:hAnsi="Times New Roman"/>
                                <w:b/>
                                <w:sz w:val="28"/>
                                <w:lang w:val="en-US"/>
                              </w:rPr>
                              <w:t xml:space="preserve">XÂY DỰNG ỨNG DỤNG VỚI .NET FRAMEWORK - </w:t>
                            </w:r>
                            <w:r>
                              <w:rPr>
                                <w:rFonts w:ascii="Times New Roman" w:hAnsi="Times New Roman"/>
                                <w:b/>
                                <w:sz w:val="28"/>
                                <w:lang w:val="en-US"/>
                              </w:rPr>
                              <w:t>TIN4</w:t>
                            </w:r>
                            <w:r>
                              <w:rPr>
                                <w:rFonts w:hint="default" w:ascii="Times New Roman" w:hAnsi="Times New Roman"/>
                                <w:b/>
                                <w:sz w:val="28"/>
                                <w:lang w:val="en-US"/>
                              </w:rPr>
                              <w:t>4</w:t>
                            </w:r>
                            <w:r>
                              <w:rPr>
                                <w:rFonts w:ascii="Times New Roman" w:hAnsi="Times New Roman"/>
                                <w:b/>
                                <w:sz w:val="28"/>
                                <w:lang w:val="en-US"/>
                              </w:rPr>
                              <w:t>8</w:t>
                            </w:r>
                            <w:r>
                              <w:rPr>
                                <w:rFonts w:hint="default" w:ascii="Times New Roman" w:hAnsi="Times New Roman"/>
                                <w:b/>
                                <w:sz w:val="28"/>
                                <w:lang w:val="en-US"/>
                              </w:rPr>
                              <w:t>3</w:t>
                            </w:r>
                            <w:r>
                              <w:rPr>
                                <w:rFonts w:ascii="Times New Roman" w:hAnsi="Times New Roman"/>
                                <w:b/>
                                <w:sz w:val="28"/>
                                <w:lang w:val="en-US"/>
                              </w:rPr>
                              <w:t>.001</w:t>
                            </w:r>
                          </w:p>
                          <w:p>
                            <w:pPr>
                              <w:spacing w:line="360" w:lineRule="auto"/>
                              <w:jc w:val="center"/>
                              <w:rPr>
                                <w:rFonts w:hint="default" w:ascii="Times New Roman" w:hAnsi="Times New Roman"/>
                                <w:b/>
                                <w:sz w:val="28"/>
                                <w:lang w:val="en-US"/>
                              </w:rPr>
                            </w:pPr>
                          </w:p>
                          <w:p>
                            <w:pPr>
                              <w:tabs>
                                <w:tab w:val="left" w:pos="3261"/>
                                <w:tab w:val="left" w:leader="dot" w:pos="6804"/>
                              </w:tabs>
                              <w:spacing w:line="360" w:lineRule="auto"/>
                              <w:ind w:firstLine="426"/>
                              <w:rPr>
                                <w:rFonts w:ascii="Times New Roman" w:hAnsi="Times New Roman"/>
                                <w:b/>
                                <w:sz w:val="28"/>
                              </w:rPr>
                            </w:pPr>
                            <w:r>
                              <w:rPr>
                                <w:rFonts w:ascii="Times New Roman" w:hAnsi="Times New Roman"/>
                                <w:b/>
                                <w:sz w:val="28"/>
                              </w:rPr>
                              <w:t>Giảng viên hướng dẫn  :</w:t>
                            </w:r>
                            <w:r>
                              <w:rPr>
                                <w:rFonts w:hint="default" w:ascii="Times New Roman" w:hAnsi="Times New Roman"/>
                                <w:b/>
                                <w:sz w:val="28"/>
                                <w:lang w:val="en-US"/>
                              </w:rPr>
                              <w:t xml:space="preserve"> Th.s Nguyễn Dũng                </w:t>
                            </w:r>
                            <w:r>
                              <w:rPr>
                                <w:rFonts w:ascii="Times New Roman" w:hAnsi="Times New Roman"/>
                                <w:b/>
                                <w:sz w:val="28"/>
                              </w:rPr>
                              <w:tab/>
                            </w:r>
                            <w:r>
                              <w:rPr>
                                <w:rFonts w:ascii="Times New Roman" w:hAnsi="Times New Roman"/>
                                <w:b/>
                                <w:sz w:val="28"/>
                              </w:rPr>
                              <w:tab/>
                            </w:r>
                            <w:r>
                              <w:rPr>
                                <w:rFonts w:ascii="Times New Roman" w:hAnsi="Times New Roman"/>
                                <w:b/>
                                <w:sz w:val="28"/>
                              </w:rPr>
                              <w:tab/>
                            </w:r>
                          </w:p>
                          <w:p>
                            <w:pPr>
                              <w:tabs>
                                <w:tab w:val="left" w:leader="dot" w:pos="2835"/>
                                <w:tab w:val="left" w:pos="3261"/>
                                <w:tab w:val="left" w:leader="dot" w:pos="6804"/>
                              </w:tabs>
                              <w:spacing w:line="360" w:lineRule="auto"/>
                              <w:ind w:firstLine="426"/>
                              <w:rPr>
                                <w:rFonts w:hint="default" w:ascii="Times New Roman" w:hAnsi="Times New Roman"/>
                                <w:b/>
                                <w:sz w:val="28"/>
                                <w:lang w:val="en-US"/>
                              </w:rPr>
                            </w:pPr>
                            <w:r>
                              <w:rPr>
                                <w:rFonts w:ascii="Times New Roman" w:hAnsi="Times New Roman"/>
                                <w:b/>
                                <w:sz w:val="28"/>
                              </w:rPr>
                              <w:t xml:space="preserve">Sinh viên thực hiện      </w:t>
                            </w:r>
                            <w:r>
                              <w:rPr>
                                <w:rFonts w:ascii="Times New Roman" w:hAnsi="Times New Roman"/>
                                <w:b/>
                                <w:sz w:val="28"/>
                              </w:rPr>
                              <w:tab/>
                            </w:r>
                            <w:r>
                              <w:rPr>
                                <w:rFonts w:ascii="Times New Roman" w:hAnsi="Times New Roman"/>
                                <w:b/>
                                <w:sz w:val="28"/>
                              </w:rPr>
                              <w:t>:</w:t>
                            </w:r>
                            <w:r>
                              <w:rPr>
                                <w:rFonts w:hint="default" w:ascii="Times New Roman" w:hAnsi="Times New Roman"/>
                                <w:b/>
                                <w:sz w:val="28"/>
                                <w:lang w:val="en-US"/>
                              </w:rPr>
                              <w:t xml:space="preserve"> Phan Đình Thứ</w:t>
                            </w:r>
                          </w:p>
                          <w:p>
                            <w:pPr>
                              <w:tabs>
                                <w:tab w:val="left" w:leader="dot" w:pos="1276"/>
                                <w:tab w:val="left" w:pos="2835"/>
                                <w:tab w:val="left" w:pos="3261"/>
                                <w:tab w:val="left" w:leader="dot" w:pos="6804"/>
                              </w:tabs>
                              <w:spacing w:line="360" w:lineRule="auto"/>
                              <w:ind w:firstLine="426"/>
                              <w:rPr>
                                <w:rFonts w:ascii="Times New Roman" w:hAnsi="Times New Roman"/>
                                <w:b/>
                                <w:sz w:val="28"/>
                              </w:rPr>
                            </w:pPr>
                            <w:r>
                              <w:rPr>
                                <w:rFonts w:ascii="Times New Roman" w:hAnsi="Times New Roman"/>
                                <w:b/>
                                <w:sz w:val="28"/>
                              </w:rPr>
                              <w:t xml:space="preserve">Mã sinh viên                 </w:t>
                            </w:r>
                            <w:r>
                              <w:rPr>
                                <w:rFonts w:ascii="Times New Roman" w:hAnsi="Times New Roman"/>
                                <w:b/>
                                <w:sz w:val="28"/>
                              </w:rPr>
                              <w:tab/>
                            </w:r>
                            <w:r>
                              <w:rPr>
                                <w:rFonts w:ascii="Times New Roman" w:hAnsi="Times New Roman"/>
                                <w:b/>
                                <w:sz w:val="28"/>
                              </w:rPr>
                              <w:t>:</w:t>
                            </w:r>
                            <w:r>
                              <w:rPr>
                                <w:rFonts w:hint="default" w:ascii="Times New Roman" w:hAnsi="Times New Roman"/>
                                <w:b/>
                                <w:sz w:val="28"/>
                                <w:lang w:val="en-US"/>
                              </w:rPr>
                              <w:t xml:space="preserve"> 18T1021312                           </w:t>
                            </w:r>
                            <w:r>
                              <w:rPr>
                                <w:rFonts w:ascii="Times New Roman" w:hAnsi="Times New Roman"/>
                                <w:b/>
                                <w:sz w:val="28"/>
                              </w:rPr>
                              <w:tab/>
                            </w:r>
                          </w:p>
                          <w:p>
                            <w:pPr>
                              <w:jc w:val="center"/>
                              <w:rPr>
                                <w:sz w:val="28"/>
                              </w:rPr>
                            </w:pPr>
                          </w:p>
                          <w:p>
                            <w:pPr>
                              <w:jc w:val="both"/>
                              <w:rPr>
                                <w:rFonts w:ascii="Times New Roman" w:hAnsi="Times New Roman"/>
                                <w:b/>
                                <w:sz w:val="28"/>
                              </w:rPr>
                            </w:pPr>
                          </w:p>
                          <w:p>
                            <w:pPr>
                              <w:jc w:val="both"/>
                              <w:rPr>
                                <w:rFonts w:ascii="Times New Roman" w:hAnsi="Times New Roman"/>
                                <w:b/>
                                <w:sz w:val="28"/>
                              </w:rPr>
                            </w:pPr>
                          </w:p>
                          <w:p>
                            <w:pPr>
                              <w:jc w:val="center"/>
                              <w:rPr>
                                <w:rFonts w:hint="default" w:ascii="Times New Roman" w:hAnsi="Times New Roman"/>
                                <w:b/>
                                <w:sz w:val="28"/>
                                <w:lang w:val="en-US"/>
                              </w:rPr>
                            </w:pPr>
                            <w:r>
                              <w:rPr>
                                <w:rFonts w:ascii="Times New Roman" w:hAnsi="Times New Roman"/>
                                <w:b/>
                                <w:sz w:val="28"/>
                                <w:lang w:val="vi-VN"/>
                              </w:rPr>
                              <w:t xml:space="preserve">HUẾ, THÁNG </w:t>
                            </w:r>
                            <w:r>
                              <w:rPr>
                                <w:rFonts w:hint="default" w:ascii="Times New Roman" w:hAnsi="Times New Roman"/>
                                <w:b/>
                                <w:sz w:val="28"/>
                                <w:lang w:val="en-US"/>
                              </w:rPr>
                              <w:t>01</w:t>
                            </w:r>
                            <w:r>
                              <w:rPr>
                                <w:rFonts w:ascii="Times New Roman" w:hAnsi="Times New Roman"/>
                                <w:b/>
                                <w:sz w:val="28"/>
                              </w:rPr>
                              <w:t xml:space="preserve"> </w:t>
                            </w:r>
                            <w:r>
                              <w:rPr>
                                <w:rFonts w:ascii="Times New Roman" w:hAnsi="Times New Roman"/>
                                <w:b/>
                                <w:sz w:val="28"/>
                                <w:lang w:val="vi-VN"/>
                              </w:rPr>
                              <w:t xml:space="preserve">NĂM </w:t>
                            </w:r>
                            <w:r>
                              <w:rPr>
                                <w:rFonts w:hint="default" w:ascii="Times New Roman" w:hAnsi="Times New Roman"/>
                                <w:b/>
                                <w:sz w:val="28"/>
                                <w:lang w:val="en-US"/>
                              </w:rPr>
                              <w:t>2022</w:t>
                            </w:r>
                          </w:p>
                          <w:p>
                            <w:pPr>
                              <w:ind w:left="2160" w:firstLine="720"/>
                              <w:rPr>
                                <w:rFonts w:hint="default" w:ascii="Times New Roman" w:hAnsi="Times New Roman" w:cs="Times New Roman"/>
                                <w:b w:val="0"/>
                                <w:bCs/>
                                <w:i/>
                                <w:iCs/>
                                <w:sz w:val="28"/>
                                <w:szCs w:val="28"/>
                                <w:lang w:val="en-US"/>
                              </w:rPr>
                            </w:pPr>
                          </w:p>
                        </w:txbxContent>
                      </wps:txbx>
                      <wps:bodyPr rot="0" vert="horz" wrap="square" lIns="137160" tIns="91440" rIns="137160" bIns="91440" anchor="ctr" anchorCtr="0" upright="1">
                        <a:noAutofit/>
                      </wps:bodyPr>
                    </wps:wsp>
                  </a:graphicData>
                </a:graphic>
              </wp:anchor>
            </w:drawing>
          </mc:Choice>
          <mc:Fallback>
            <w:pict>
              <v:shape id="_x0000_s1026" o:spid="_x0000_s1026" o:spt="202" type="#_x0000_t202" style="position:absolute;left:0pt;height:737.1pt;width:477pt;mso-position-horizontal:center;mso-position-horizontal-relative:margin;mso-position-vertical:center;mso-position-vertical-relative:margin;mso-wrap-distance-bottom:0pt;mso-wrap-distance-left:9pt;mso-wrap-distance-right:9pt;mso-wrap-distance-top:0pt;z-index:251660288;v-text-anchor:middle;mso-width-relative:page;mso-height-relative:page;" filled="f" stroked="t" coordsize="21600,21600" o:allowincell="f" o:gfxdata="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5Y2tmdMAAAAGAQAADwAAAAAAAAABACAAAAAi&#10;AAAAZHJzL2Rvd25yZXYueG1sUEsBAhQAFAAAAAgAh07iQNJCzGFIAgAAhAQAAA4AAAAAAAAAAQAg&#10;AAAAIgEAAGRycy9lMm9Eb2MueG1sUEsFBgAAAAAGAAYAWQEAANwFAAAAAA==&#10;">
                <v:fill on="f" focussize="0,0"/>
                <v:stroke weight="6pt" color="#622423" linestyle="thickThin" miterlimit="8" joinstyle="miter"/>
                <v:imagedata o:title=""/>
                <o:lock v:ext="edit" aspectratio="f"/>
                <v:textbox inset="3.81mm,2.54mm,3.81mm,2.54mm">
                  <w:txbxContent>
                    <w:p>
                      <w:pPr>
                        <w:jc w:val="center"/>
                        <w:rPr>
                          <w:rFonts w:ascii="Times New Roman" w:hAnsi="Times New Roman"/>
                          <w:b/>
                          <w:sz w:val="28"/>
                        </w:rPr>
                      </w:pPr>
                      <w:r>
                        <w:rPr>
                          <w:rFonts w:ascii="Times New Roman" w:hAnsi="Times New Roman"/>
                          <w:b/>
                          <w:sz w:val="28"/>
                        </w:rPr>
                        <w:t>TRƯỜNG ĐẠI HỌC KHOA HỌC</w:t>
                      </w:r>
                    </w:p>
                    <w:p>
                      <w:pPr>
                        <w:jc w:val="center"/>
                        <w:rPr>
                          <w:rFonts w:ascii="Times New Roman" w:hAnsi="Times New Roman"/>
                          <w:b/>
                          <w:sz w:val="28"/>
                          <w:lang w:val="en-US"/>
                        </w:rPr>
                      </w:pPr>
                      <w:r>
                        <w:rPr>
                          <w:rFonts w:ascii="Times New Roman" w:hAnsi="Times New Roman"/>
                          <w:b/>
                          <w:sz w:val="28"/>
                        </w:rPr>
                        <w:t>KHOA</w:t>
                      </w:r>
                      <w:r>
                        <w:rPr>
                          <w:rFonts w:ascii="Times New Roman" w:hAnsi="Times New Roman"/>
                          <w:b/>
                          <w:sz w:val="28"/>
                          <w:lang w:val="en-US"/>
                        </w:rPr>
                        <w:t xml:space="preserve"> CÔNG NGHỆ THÔNG TIN</w:t>
                      </w:r>
                    </w:p>
                    <w:p>
                      <w:pPr>
                        <w:rPr>
                          <w:rFonts w:ascii=".VnTime"/>
                          <w:sz w:val="34"/>
                        </w:rPr>
                      </w:pPr>
                    </w:p>
                    <w:p>
                      <w:pPr>
                        <w:rPr>
                          <w:rFonts w:ascii=".VnTime"/>
                          <w:sz w:val="34"/>
                        </w:rPr>
                      </w:pPr>
                    </w:p>
                    <w:p>
                      <w:pPr>
                        <w:rPr>
                          <w:rFonts w:ascii=".VnTime"/>
                          <w:sz w:val="34"/>
                        </w:rPr>
                      </w:pPr>
                    </w:p>
                    <w:p>
                      <w:pPr>
                        <w:jc w:val="center"/>
                        <w:rPr>
                          <w:rFonts w:hint="default" w:ascii="Times New Roman" w:hAnsi="Times New Roman"/>
                          <w:b/>
                          <w:sz w:val="20"/>
                          <w:szCs w:val="20"/>
                          <w:lang w:val="en-US"/>
                        </w:rPr>
                      </w:pPr>
                      <w:r>
                        <w:rPr>
                          <w:rFonts w:hint="default" w:ascii="Times New Roman" w:hAnsi="Times New Roman"/>
                          <w:b/>
                          <w:sz w:val="20"/>
                          <w:szCs w:val="20"/>
                          <w:lang w:val="en-US"/>
                        </w:rPr>
                        <w:t xml:space="preserve">                                                                                                </w:t>
                      </w:r>
                    </w:p>
                    <w:tbl>
                      <w:tblPr>
                        <w:tblStyle w:val="13"/>
                        <w:tblW w:w="0" w:type="auto"/>
                        <w:jc w:val="right"/>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right"/>
                        </w:trPr>
                        <w:tc>
                          <w:tcPr>
                            <w:tcW w:w="2860" w:type="dxa"/>
                          </w:tcPr>
                          <w:p>
                            <w:pPr>
                              <w:spacing w:after="200" w:line="240" w:lineRule="auto"/>
                              <w:jc w:val="both"/>
                              <w:rPr>
                                <w:rFonts w:ascii="Times New Roman" w:hAnsi="Times New Roman"/>
                                <w:b/>
                                <w:sz w:val="20"/>
                                <w:szCs w:val="20"/>
                              </w:rPr>
                            </w:pPr>
                          </w:p>
                          <w:p>
                            <w:pPr>
                              <w:spacing w:after="200" w:line="240" w:lineRule="auto"/>
                              <w:jc w:val="both"/>
                              <w:rPr>
                                <w:rFonts w:hint="default" w:ascii="Times New Roman" w:hAnsi="Times New Roman"/>
                                <w:b/>
                                <w:sz w:val="20"/>
                                <w:szCs w:val="20"/>
                                <w:vertAlign w:val="baseline"/>
                                <w:lang w:val="en-US"/>
                              </w:rPr>
                            </w:pPr>
                            <w:r>
                              <w:rPr>
                                <w:rFonts w:ascii="Times New Roman" w:hAnsi="Times New Roman"/>
                                <w:b/>
                                <w:sz w:val="20"/>
                                <w:szCs w:val="20"/>
                              </w:rPr>
                              <w:t>SỐ PHÁCH</w:t>
                            </w:r>
                            <w:r>
                              <w:rPr>
                                <w:rFonts w:ascii="Times New Roman" w:hAnsi="Times New Roman"/>
                                <w:b/>
                              </w:rPr>
                              <w:t>:………………...</w:t>
                            </w:r>
                          </w:p>
                        </w:tc>
                      </w:tr>
                    </w:tbl>
                    <w:p>
                      <w:pPr>
                        <w:jc w:val="center"/>
                        <w:rPr>
                          <w:rFonts w:ascii="Times New Roman" w:hAnsi="Times New Roman"/>
                          <w:b/>
                        </w:rPr>
                      </w:pPr>
                      <w:r>
                        <w:rPr>
                          <w:rFonts w:hint="default" w:ascii="Times New Roman" w:hAnsi="Times New Roman"/>
                          <w:b/>
                          <w:sz w:val="20"/>
                          <w:szCs w:val="20"/>
                          <w:lang w:val="en-US"/>
                        </w:rPr>
                        <w:t xml:space="preserve">          </w:t>
                      </w:r>
                    </w:p>
                    <w:p>
                      <w:pPr>
                        <w:rPr>
                          <w:rFonts w:ascii=".VnTime"/>
                          <w:sz w:val="34"/>
                        </w:rPr>
                      </w:pPr>
                    </w:p>
                    <w:p>
                      <w:pPr>
                        <w:rPr>
                          <w:rFonts w:ascii=".VnTime"/>
                          <w:sz w:val="34"/>
                        </w:rPr>
                      </w:pPr>
                    </w:p>
                    <w:p>
                      <w:pPr>
                        <w:rPr>
                          <w:rFonts w:ascii=".VnTime"/>
                          <w:sz w:val="34"/>
                        </w:rPr>
                      </w:pPr>
                    </w:p>
                    <w:p>
                      <w:pPr>
                        <w:rPr>
                          <w:rFonts w:ascii=".VnTime"/>
                          <w:sz w:val="34"/>
                        </w:rPr>
                      </w:pPr>
                    </w:p>
                    <w:p>
                      <w:pPr>
                        <w:rPr>
                          <w:rFonts w:ascii=".VnTime"/>
                          <w:sz w:val="34"/>
                        </w:rPr>
                      </w:pPr>
                    </w:p>
                    <w:p>
                      <w:pPr>
                        <w:rPr>
                          <w:rFonts w:ascii=".VnTime"/>
                          <w:sz w:val="34"/>
                        </w:rPr>
                      </w:pPr>
                    </w:p>
                    <w:p>
                      <w:pPr>
                        <w:rPr>
                          <w:rFonts w:ascii=".VnTime"/>
                          <w:sz w:val="34"/>
                        </w:rPr>
                      </w:pPr>
                    </w:p>
                    <w:p>
                      <w:pPr>
                        <w:rPr>
                          <w:rFonts w:ascii=".VnTime"/>
                          <w:sz w:val="34"/>
                        </w:rPr>
                      </w:pPr>
                    </w:p>
                    <w:p>
                      <w:pPr>
                        <w:ind w:left="3001" w:hanging="3001" w:hangingChars="750"/>
                        <w:rPr>
                          <w:rFonts w:hint="default" w:ascii="Times New Roman" w:hAnsi="Times New Roman"/>
                          <w:b/>
                          <w:sz w:val="40"/>
                          <w:szCs w:val="40"/>
                          <w:lang w:val="en-US"/>
                        </w:rPr>
                      </w:pPr>
                      <w:r>
                        <w:rPr>
                          <w:rFonts w:hint="default" w:ascii="Times New Roman" w:hAnsi="Times New Roman"/>
                          <w:b/>
                          <w:sz w:val="40"/>
                          <w:szCs w:val="40"/>
                          <w:lang w:val="en-US"/>
                        </w:rPr>
                        <w:t>HỆ THỐNG QUẢN LÝ THÔNG TIN THỰC TẬP CỦA SINH VIÊN</w:t>
                      </w:r>
                    </w:p>
                    <w:p>
                      <w:pPr>
                        <w:jc w:val="both"/>
                        <w:rPr>
                          <w:rFonts w:ascii="Times New Roman" w:hAnsi="Times New Roman"/>
                          <w:sz w:val="28"/>
                        </w:rPr>
                      </w:pPr>
                    </w:p>
                    <w:p>
                      <w:pPr>
                        <w:jc w:val="both"/>
                        <w:rPr>
                          <w:rFonts w:ascii="Times New Roman" w:hAnsi="Times New Roman"/>
                          <w:sz w:val="28"/>
                        </w:rPr>
                      </w:pPr>
                    </w:p>
                    <w:p>
                      <w:pPr>
                        <w:jc w:val="both"/>
                        <w:rPr>
                          <w:rFonts w:ascii="Times New Roman" w:hAnsi="Times New Roman"/>
                          <w:sz w:val="28"/>
                        </w:rPr>
                      </w:pPr>
                    </w:p>
                    <w:p>
                      <w:pPr>
                        <w:jc w:val="both"/>
                        <w:rPr>
                          <w:rFonts w:ascii="Times New Roman" w:hAnsi="Times New Roman"/>
                          <w:sz w:val="28"/>
                        </w:rPr>
                      </w:pPr>
                    </w:p>
                    <w:p>
                      <w:pPr>
                        <w:jc w:val="center"/>
                        <w:rPr>
                          <w:rFonts w:ascii="Times New Roman" w:hAnsi="Times New Roman"/>
                          <w:sz w:val="28"/>
                        </w:rPr>
                      </w:pPr>
                    </w:p>
                    <w:p>
                      <w:pPr>
                        <w:spacing w:line="360" w:lineRule="auto"/>
                        <w:jc w:val="center"/>
                        <w:rPr>
                          <w:rFonts w:hint="default" w:ascii="Times New Roman" w:hAnsi="Times New Roman"/>
                          <w:b/>
                          <w:sz w:val="28"/>
                          <w:lang w:val="en-US"/>
                        </w:rPr>
                      </w:pPr>
                      <w:r>
                        <w:rPr>
                          <w:rFonts w:hint="default" w:ascii="Times New Roman" w:hAnsi="Times New Roman"/>
                          <w:b/>
                          <w:sz w:val="28"/>
                          <w:lang w:val="en-US"/>
                        </w:rPr>
                        <w:t xml:space="preserve">XÂY DỰNG ỨNG DỤNG VỚI .NET FRAMEWORK - </w:t>
                      </w:r>
                      <w:r>
                        <w:rPr>
                          <w:rFonts w:ascii="Times New Roman" w:hAnsi="Times New Roman"/>
                          <w:b/>
                          <w:sz w:val="28"/>
                          <w:lang w:val="en-US"/>
                        </w:rPr>
                        <w:t>TIN4</w:t>
                      </w:r>
                      <w:r>
                        <w:rPr>
                          <w:rFonts w:hint="default" w:ascii="Times New Roman" w:hAnsi="Times New Roman"/>
                          <w:b/>
                          <w:sz w:val="28"/>
                          <w:lang w:val="en-US"/>
                        </w:rPr>
                        <w:t>4</w:t>
                      </w:r>
                      <w:r>
                        <w:rPr>
                          <w:rFonts w:ascii="Times New Roman" w:hAnsi="Times New Roman"/>
                          <w:b/>
                          <w:sz w:val="28"/>
                          <w:lang w:val="en-US"/>
                        </w:rPr>
                        <w:t>8</w:t>
                      </w:r>
                      <w:r>
                        <w:rPr>
                          <w:rFonts w:hint="default" w:ascii="Times New Roman" w:hAnsi="Times New Roman"/>
                          <w:b/>
                          <w:sz w:val="28"/>
                          <w:lang w:val="en-US"/>
                        </w:rPr>
                        <w:t>3</w:t>
                      </w:r>
                      <w:r>
                        <w:rPr>
                          <w:rFonts w:ascii="Times New Roman" w:hAnsi="Times New Roman"/>
                          <w:b/>
                          <w:sz w:val="28"/>
                          <w:lang w:val="en-US"/>
                        </w:rPr>
                        <w:t>.001</w:t>
                      </w:r>
                    </w:p>
                    <w:p>
                      <w:pPr>
                        <w:spacing w:line="360" w:lineRule="auto"/>
                        <w:jc w:val="center"/>
                        <w:rPr>
                          <w:rFonts w:hint="default" w:ascii="Times New Roman" w:hAnsi="Times New Roman"/>
                          <w:b/>
                          <w:sz w:val="28"/>
                          <w:lang w:val="en-US"/>
                        </w:rPr>
                      </w:pPr>
                    </w:p>
                    <w:p>
                      <w:pPr>
                        <w:tabs>
                          <w:tab w:val="left" w:pos="3261"/>
                          <w:tab w:val="left" w:leader="dot" w:pos="6804"/>
                        </w:tabs>
                        <w:spacing w:line="360" w:lineRule="auto"/>
                        <w:ind w:firstLine="426"/>
                        <w:rPr>
                          <w:rFonts w:ascii="Times New Roman" w:hAnsi="Times New Roman"/>
                          <w:b/>
                          <w:sz w:val="28"/>
                        </w:rPr>
                      </w:pPr>
                      <w:r>
                        <w:rPr>
                          <w:rFonts w:ascii="Times New Roman" w:hAnsi="Times New Roman"/>
                          <w:b/>
                          <w:sz w:val="28"/>
                        </w:rPr>
                        <w:t>Giảng viên hướng dẫn  :</w:t>
                      </w:r>
                      <w:r>
                        <w:rPr>
                          <w:rFonts w:hint="default" w:ascii="Times New Roman" w:hAnsi="Times New Roman"/>
                          <w:b/>
                          <w:sz w:val="28"/>
                          <w:lang w:val="en-US"/>
                        </w:rPr>
                        <w:t xml:space="preserve"> Th.s Nguyễn Dũng                </w:t>
                      </w:r>
                      <w:r>
                        <w:rPr>
                          <w:rFonts w:ascii="Times New Roman" w:hAnsi="Times New Roman"/>
                          <w:b/>
                          <w:sz w:val="28"/>
                        </w:rPr>
                        <w:tab/>
                      </w:r>
                      <w:r>
                        <w:rPr>
                          <w:rFonts w:ascii="Times New Roman" w:hAnsi="Times New Roman"/>
                          <w:b/>
                          <w:sz w:val="28"/>
                        </w:rPr>
                        <w:tab/>
                      </w:r>
                      <w:r>
                        <w:rPr>
                          <w:rFonts w:ascii="Times New Roman" w:hAnsi="Times New Roman"/>
                          <w:b/>
                          <w:sz w:val="28"/>
                        </w:rPr>
                        <w:tab/>
                      </w:r>
                    </w:p>
                    <w:p>
                      <w:pPr>
                        <w:tabs>
                          <w:tab w:val="left" w:leader="dot" w:pos="2835"/>
                          <w:tab w:val="left" w:pos="3261"/>
                          <w:tab w:val="left" w:leader="dot" w:pos="6804"/>
                        </w:tabs>
                        <w:spacing w:line="360" w:lineRule="auto"/>
                        <w:ind w:firstLine="426"/>
                        <w:rPr>
                          <w:rFonts w:hint="default" w:ascii="Times New Roman" w:hAnsi="Times New Roman"/>
                          <w:b/>
                          <w:sz w:val="28"/>
                          <w:lang w:val="en-US"/>
                        </w:rPr>
                      </w:pPr>
                      <w:r>
                        <w:rPr>
                          <w:rFonts w:ascii="Times New Roman" w:hAnsi="Times New Roman"/>
                          <w:b/>
                          <w:sz w:val="28"/>
                        </w:rPr>
                        <w:t xml:space="preserve">Sinh viên thực hiện      </w:t>
                      </w:r>
                      <w:r>
                        <w:rPr>
                          <w:rFonts w:ascii="Times New Roman" w:hAnsi="Times New Roman"/>
                          <w:b/>
                          <w:sz w:val="28"/>
                        </w:rPr>
                        <w:tab/>
                      </w:r>
                      <w:r>
                        <w:rPr>
                          <w:rFonts w:ascii="Times New Roman" w:hAnsi="Times New Roman"/>
                          <w:b/>
                          <w:sz w:val="28"/>
                        </w:rPr>
                        <w:t>:</w:t>
                      </w:r>
                      <w:r>
                        <w:rPr>
                          <w:rFonts w:hint="default" w:ascii="Times New Roman" w:hAnsi="Times New Roman"/>
                          <w:b/>
                          <w:sz w:val="28"/>
                          <w:lang w:val="en-US"/>
                        </w:rPr>
                        <w:t xml:space="preserve"> Phan Đình Thứ</w:t>
                      </w:r>
                    </w:p>
                    <w:p>
                      <w:pPr>
                        <w:tabs>
                          <w:tab w:val="left" w:leader="dot" w:pos="1276"/>
                          <w:tab w:val="left" w:pos="2835"/>
                          <w:tab w:val="left" w:pos="3261"/>
                          <w:tab w:val="left" w:leader="dot" w:pos="6804"/>
                        </w:tabs>
                        <w:spacing w:line="360" w:lineRule="auto"/>
                        <w:ind w:firstLine="426"/>
                        <w:rPr>
                          <w:rFonts w:ascii="Times New Roman" w:hAnsi="Times New Roman"/>
                          <w:b/>
                          <w:sz w:val="28"/>
                        </w:rPr>
                      </w:pPr>
                      <w:r>
                        <w:rPr>
                          <w:rFonts w:ascii="Times New Roman" w:hAnsi="Times New Roman"/>
                          <w:b/>
                          <w:sz w:val="28"/>
                        </w:rPr>
                        <w:t xml:space="preserve">Mã sinh viên                 </w:t>
                      </w:r>
                      <w:r>
                        <w:rPr>
                          <w:rFonts w:ascii="Times New Roman" w:hAnsi="Times New Roman"/>
                          <w:b/>
                          <w:sz w:val="28"/>
                        </w:rPr>
                        <w:tab/>
                      </w:r>
                      <w:r>
                        <w:rPr>
                          <w:rFonts w:ascii="Times New Roman" w:hAnsi="Times New Roman"/>
                          <w:b/>
                          <w:sz w:val="28"/>
                        </w:rPr>
                        <w:t>:</w:t>
                      </w:r>
                      <w:r>
                        <w:rPr>
                          <w:rFonts w:hint="default" w:ascii="Times New Roman" w:hAnsi="Times New Roman"/>
                          <w:b/>
                          <w:sz w:val="28"/>
                          <w:lang w:val="en-US"/>
                        </w:rPr>
                        <w:t xml:space="preserve"> 18T1021312                           </w:t>
                      </w:r>
                      <w:r>
                        <w:rPr>
                          <w:rFonts w:ascii="Times New Roman" w:hAnsi="Times New Roman"/>
                          <w:b/>
                          <w:sz w:val="28"/>
                        </w:rPr>
                        <w:tab/>
                      </w:r>
                    </w:p>
                    <w:p>
                      <w:pPr>
                        <w:jc w:val="center"/>
                        <w:rPr>
                          <w:sz w:val="28"/>
                        </w:rPr>
                      </w:pPr>
                    </w:p>
                    <w:p>
                      <w:pPr>
                        <w:jc w:val="both"/>
                        <w:rPr>
                          <w:rFonts w:ascii="Times New Roman" w:hAnsi="Times New Roman"/>
                          <w:b/>
                          <w:sz w:val="28"/>
                        </w:rPr>
                      </w:pPr>
                    </w:p>
                    <w:p>
                      <w:pPr>
                        <w:jc w:val="both"/>
                        <w:rPr>
                          <w:rFonts w:ascii="Times New Roman" w:hAnsi="Times New Roman"/>
                          <w:b/>
                          <w:sz w:val="28"/>
                        </w:rPr>
                      </w:pPr>
                    </w:p>
                    <w:p>
                      <w:pPr>
                        <w:jc w:val="center"/>
                        <w:rPr>
                          <w:rFonts w:hint="default" w:ascii="Times New Roman" w:hAnsi="Times New Roman"/>
                          <w:b/>
                          <w:sz w:val="28"/>
                          <w:lang w:val="en-US"/>
                        </w:rPr>
                      </w:pPr>
                      <w:r>
                        <w:rPr>
                          <w:rFonts w:ascii="Times New Roman" w:hAnsi="Times New Roman"/>
                          <w:b/>
                          <w:sz w:val="28"/>
                          <w:lang w:val="vi-VN"/>
                        </w:rPr>
                        <w:t xml:space="preserve">HUẾ, THÁNG </w:t>
                      </w:r>
                      <w:r>
                        <w:rPr>
                          <w:rFonts w:hint="default" w:ascii="Times New Roman" w:hAnsi="Times New Roman"/>
                          <w:b/>
                          <w:sz w:val="28"/>
                          <w:lang w:val="en-US"/>
                        </w:rPr>
                        <w:t>01</w:t>
                      </w:r>
                      <w:r>
                        <w:rPr>
                          <w:rFonts w:ascii="Times New Roman" w:hAnsi="Times New Roman"/>
                          <w:b/>
                          <w:sz w:val="28"/>
                        </w:rPr>
                        <w:t xml:space="preserve"> </w:t>
                      </w:r>
                      <w:r>
                        <w:rPr>
                          <w:rFonts w:ascii="Times New Roman" w:hAnsi="Times New Roman"/>
                          <w:b/>
                          <w:sz w:val="28"/>
                          <w:lang w:val="vi-VN"/>
                        </w:rPr>
                        <w:t xml:space="preserve">NĂM </w:t>
                      </w:r>
                      <w:r>
                        <w:rPr>
                          <w:rFonts w:hint="default" w:ascii="Times New Roman" w:hAnsi="Times New Roman"/>
                          <w:b/>
                          <w:sz w:val="28"/>
                          <w:lang w:val="en-US"/>
                        </w:rPr>
                        <w:t>2022</w:t>
                      </w:r>
                    </w:p>
                    <w:p>
                      <w:pPr>
                        <w:ind w:left="2160" w:firstLine="720"/>
                        <w:rPr>
                          <w:rFonts w:hint="default" w:ascii="Times New Roman" w:hAnsi="Times New Roman" w:cs="Times New Roman"/>
                          <w:b w:val="0"/>
                          <w:bCs/>
                          <w:i/>
                          <w:iCs/>
                          <w:sz w:val="28"/>
                          <w:szCs w:val="28"/>
                          <w:lang w:val="en-US"/>
                        </w:rPr>
                      </w:pPr>
                    </w:p>
                  </w:txbxContent>
                </v:textbox>
                <w10:wrap type="square"/>
              </v:shape>
            </w:pict>
          </mc:Fallback>
        </mc:AlternateContent>
      </w:r>
    </w:p>
    <w:p>
      <w:pPr>
        <w:spacing w:line="360" w:lineRule="auto"/>
        <w:jc w:val="both"/>
        <w:rPr>
          <w:rFonts w:ascii="Times New Roman" w:hAnsi="Times New Roman" w:eastAsia="Times New Roman" w:cs="Times New Roman"/>
          <w:b/>
          <w:color w:val="000000" w:themeColor="text1"/>
          <w:sz w:val="26"/>
          <w:szCs w:val="26"/>
          <w:lang w:val="en-US"/>
          <w14:textFill>
            <w14:solidFill>
              <w14:schemeClr w14:val="tx1"/>
            </w14:solidFill>
          </w14:textFill>
        </w:rPr>
      </w:pPr>
      <w:r>
        <w:rPr>
          <w:rFonts w:ascii="Times New Roman" w:hAnsi="Times New Roman" w:eastAsia="Times New Roman" w:cs="Times New Roman"/>
          <w:b/>
          <w:sz w:val="26"/>
          <w:szCs w:val="26"/>
          <w:lang w:val="en-US"/>
        </w:rPr>
        <w:t xml:space="preserve">                                             </w:t>
      </w:r>
      <w:r>
        <w:rPr>
          <w:rFonts w:ascii="Times New Roman" w:hAnsi="Times New Roman" w:eastAsia="Times New Roman" w:cs="Times New Roman"/>
          <w:b/>
          <w:color w:val="000000" w:themeColor="text1"/>
          <w:sz w:val="26"/>
          <w:szCs w:val="26"/>
          <w:lang w:val="en-US"/>
          <w14:textFill>
            <w14:solidFill>
              <w14:schemeClr w14:val="tx1"/>
            </w14:solidFill>
          </w14:textFill>
        </w:rPr>
        <w:t xml:space="preserve">       </w:t>
      </w:r>
    </w:p>
    <w:p>
      <w:pPr>
        <w:spacing w:line="360" w:lineRule="auto"/>
        <w:jc w:val="both"/>
        <w:rPr>
          <w:rFonts w:ascii="Times New Roman" w:hAnsi="Times New Roman" w:eastAsia="Times New Roman" w:cs="Times New Roman"/>
          <w:b/>
          <w:color w:val="000000" w:themeColor="text1"/>
          <w:sz w:val="26"/>
          <w:szCs w:val="26"/>
          <w:lang w:val="en-US"/>
          <w14:textFill>
            <w14:solidFill>
              <w14:schemeClr w14:val="tx1"/>
            </w14:solidFill>
          </w14:textFill>
        </w:rPr>
      </w:pPr>
    </w:p>
    <w:p>
      <w:pPr>
        <w:spacing w:line="360" w:lineRule="auto"/>
        <w:jc w:val="center"/>
        <w:rPr>
          <w:rFonts w:hint="default" w:ascii="Times New Roman" w:hAnsi="Times New Roman" w:eastAsia="Times New Roman" w:cs="Times New Roman"/>
          <w:b/>
          <w:bCs/>
          <w:i w:val="0"/>
          <w:iCs w:val="0"/>
          <w:sz w:val="32"/>
          <w:szCs w:val="32"/>
          <w:lang w:val="en-US"/>
        </w:rPr>
      </w:pPr>
      <w:r>
        <w:rPr>
          <w:rFonts w:ascii="Times New Roman" w:hAnsi="Times New Roman" w:eastAsia="Times New Roman" w:cs="Times New Roman"/>
          <w:b/>
          <w:bCs/>
          <w:i w:val="0"/>
          <w:iCs w:val="0"/>
          <w:sz w:val="32"/>
          <w:szCs w:val="32"/>
          <w:rtl w:val="0"/>
        </w:rPr>
        <w:t>M</w:t>
      </w:r>
      <w:r>
        <w:rPr>
          <w:rFonts w:ascii="Times New Roman" w:hAnsi="Times New Roman" w:eastAsia="Times New Roman" w:cs="Times New Roman"/>
          <w:b/>
          <w:bCs/>
          <w:i w:val="0"/>
          <w:iCs w:val="0"/>
          <w:sz w:val="32"/>
          <w:szCs w:val="32"/>
          <w:rtl w:val="0"/>
          <w:lang w:val="en-US"/>
        </w:rPr>
        <w:t>ụ</w:t>
      </w:r>
      <w:r>
        <w:rPr>
          <w:rFonts w:hint="default" w:ascii="Times New Roman" w:hAnsi="Times New Roman" w:eastAsia="Times New Roman" w:cs="Times New Roman"/>
          <w:b/>
          <w:bCs/>
          <w:i w:val="0"/>
          <w:iCs w:val="0"/>
          <w:sz w:val="32"/>
          <w:szCs w:val="32"/>
          <w:rtl w:val="0"/>
          <w:lang w:val="en-US"/>
        </w:rPr>
        <w:t>c</w:t>
      </w:r>
      <w:r>
        <w:rPr>
          <w:rFonts w:ascii="Times New Roman" w:hAnsi="Times New Roman" w:eastAsia="Times New Roman" w:cs="Times New Roman"/>
          <w:b/>
          <w:bCs/>
          <w:i w:val="0"/>
          <w:iCs w:val="0"/>
          <w:sz w:val="32"/>
          <w:szCs w:val="32"/>
          <w:rtl w:val="0"/>
        </w:rPr>
        <w:t xml:space="preserve"> </w:t>
      </w:r>
      <w:r>
        <w:rPr>
          <w:rFonts w:hint="default" w:ascii="Times New Roman" w:hAnsi="Times New Roman" w:eastAsia="Times New Roman" w:cs="Times New Roman"/>
          <w:b/>
          <w:bCs/>
          <w:i w:val="0"/>
          <w:iCs w:val="0"/>
          <w:sz w:val="32"/>
          <w:szCs w:val="32"/>
          <w:rtl w:val="0"/>
          <w:lang w:val="en-US"/>
        </w:rPr>
        <w:t>l</w:t>
      </w:r>
      <w:r>
        <w:rPr>
          <w:rFonts w:ascii="Times New Roman" w:hAnsi="Times New Roman" w:eastAsia="Times New Roman" w:cs="Times New Roman"/>
          <w:b/>
          <w:bCs/>
          <w:i w:val="0"/>
          <w:iCs w:val="0"/>
          <w:sz w:val="32"/>
          <w:szCs w:val="32"/>
          <w:rtl w:val="0"/>
          <w:lang w:val="en-US"/>
        </w:rPr>
        <w:t>ụ</w:t>
      </w:r>
      <w:r>
        <w:rPr>
          <w:rFonts w:hint="default" w:ascii="Times New Roman" w:hAnsi="Times New Roman" w:eastAsia="Times New Roman" w:cs="Times New Roman"/>
          <w:b/>
          <w:bCs/>
          <w:i w:val="0"/>
          <w:iCs w:val="0"/>
          <w:sz w:val="32"/>
          <w:szCs w:val="32"/>
          <w:rtl w:val="0"/>
          <w:lang w:val="en-US"/>
        </w:rPr>
        <w:t>c</w:t>
      </w:r>
    </w:p>
    <w:p>
      <w:pPr>
        <w:spacing w:line="360" w:lineRule="auto"/>
        <w:jc w:val="center"/>
        <w:rPr>
          <w:rFonts w:ascii="Times New Roman" w:hAnsi="Times New Roman" w:eastAsia="Times New Roman" w:cs="Times New Roman"/>
          <w:sz w:val="26"/>
          <w:szCs w:val="26"/>
        </w:rPr>
      </w:pPr>
    </w:p>
    <w:sdt>
      <w:sdtPr>
        <w:id w:val="3"/>
        <w:docPartObj>
          <w:docPartGallery w:val="Table of Contents"/>
          <w:docPartUnique/>
        </w:docPartObj>
      </w:sdtPr>
      <w:sdtEndPr>
        <w:rPr>
          <w:rFonts w:hint="default" w:ascii="Times New Roman" w:hAnsi="Times New Roman" w:cs="Times New Roman"/>
          <w:b w:val="0"/>
          <w:bCs w:val="0"/>
          <w:sz w:val="24"/>
          <w:szCs w:val="24"/>
        </w:rPr>
      </w:sdtEndPr>
      <w:sdtContent>
        <w:p>
          <w:pPr>
            <w:tabs>
              <w:tab w:val="right" w:pos="9025"/>
            </w:tabs>
            <w:spacing w:before="80" w:line="240" w:lineRule="auto"/>
            <w:ind w:left="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\h \u \z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"_ldx335pmnovh"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sz w:val="24"/>
              <w:szCs w:val="24"/>
              <w:rtl w:val="0"/>
            </w:rPr>
            <w:t>LỜI MỞ ĐẦU</w:t>
          </w:r>
          <w:r>
            <w:rPr>
              <w:rFonts w:hint="default" w:ascii="Times New Roman" w:hAnsi="Times New Roman" w:eastAsia="Times New Roman" w:cs="Times New Roman"/>
              <w:b/>
              <w:sz w:val="24"/>
              <w:szCs w:val="24"/>
              <w:rtl w:val="0"/>
            </w:rPr>
            <w:fldChar w:fldCharType="end"/>
          </w:r>
          <w:r>
            <w:rPr>
              <w:rFonts w:hint="default" w:ascii="Times New Roman" w:hAnsi="Times New Roman" w:eastAsia="Times New Roman" w:cs="Times New Roman"/>
              <w:b/>
              <w:sz w:val="24"/>
              <w:szCs w:val="24"/>
              <w:rtl w:val="0"/>
            </w:rPr>
            <w:tab/>
          </w:r>
          <w:r>
            <w:rPr>
              <w:rFonts w:hint="default" w:ascii="Times New Roman" w:hAnsi="Times New Roman" w:cs="Times New Roman"/>
              <w:b/>
              <w:bCs/>
              <w:sz w:val="24"/>
              <w:szCs w:val="24"/>
              <w:lang w:val="en-US"/>
            </w:rPr>
            <w:t>1</w:t>
          </w:r>
        </w:p>
        <w:p>
          <w:pPr>
            <w:tabs>
              <w:tab w:val="right" w:pos="9025"/>
            </w:tabs>
            <w:spacing w:before="200" w:line="240" w:lineRule="auto"/>
            <w:ind w:left="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"_kau57u8j7g60"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sz w:val="24"/>
              <w:szCs w:val="24"/>
              <w:rtl w:val="0"/>
            </w:rPr>
            <w:t>I. Khảo sát hiện trạng.</w:t>
          </w:r>
          <w:r>
            <w:rPr>
              <w:rFonts w:hint="default" w:ascii="Times New Roman" w:hAnsi="Times New Roman" w:eastAsia="Times New Roman" w:cs="Times New Roman"/>
              <w:b/>
              <w:sz w:val="24"/>
              <w:szCs w:val="24"/>
              <w:rtl w:val="0"/>
            </w:rPr>
            <w:fldChar w:fldCharType="end"/>
          </w:r>
          <w:r>
            <w:rPr>
              <w:rFonts w:hint="default" w:ascii="Times New Roman" w:hAnsi="Times New Roman" w:eastAsia="Times New Roman" w:cs="Times New Roman"/>
              <w:b/>
              <w:sz w:val="24"/>
              <w:szCs w:val="24"/>
              <w:rtl w:val="0"/>
            </w:rPr>
            <w:tab/>
          </w:r>
          <w:r>
            <w:rPr>
              <w:rFonts w:hint="default" w:ascii="Times New Roman" w:hAnsi="Times New Roman" w:cs="Times New Roman"/>
              <w:b/>
              <w:bCs/>
              <w:sz w:val="24"/>
              <w:szCs w:val="24"/>
              <w:lang w:val="en-US"/>
            </w:rPr>
            <w:t>2</w:t>
          </w:r>
        </w:p>
        <w:p>
          <w:pPr>
            <w:tabs>
              <w:tab w:val="right" w:pos="9025"/>
            </w:tabs>
            <w:spacing w:before="200" w:line="240" w:lineRule="auto"/>
            <w:ind w:left="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"_ajd0m7gejztb"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sz w:val="24"/>
              <w:szCs w:val="24"/>
              <w:rtl w:val="0"/>
            </w:rPr>
            <w:t>II. Phân tích yêu cầu bài toán.</w:t>
          </w:r>
          <w:r>
            <w:rPr>
              <w:rFonts w:hint="default" w:ascii="Times New Roman" w:hAnsi="Times New Roman" w:eastAsia="Times New Roman" w:cs="Times New Roman"/>
              <w:b/>
              <w:sz w:val="24"/>
              <w:szCs w:val="24"/>
              <w:rtl w:val="0"/>
            </w:rPr>
            <w:fldChar w:fldCharType="end"/>
          </w:r>
          <w:r>
            <w:rPr>
              <w:rFonts w:hint="default" w:ascii="Times New Roman" w:hAnsi="Times New Roman" w:eastAsia="Times New Roman" w:cs="Times New Roman"/>
              <w:b/>
              <w:sz w:val="24"/>
              <w:szCs w:val="24"/>
              <w:rtl w:val="0"/>
            </w:rPr>
            <w:tab/>
          </w:r>
          <w:r>
            <w:rPr>
              <w:rFonts w:hint="default" w:ascii="Times New Roman" w:hAnsi="Times New Roman" w:cs="Times New Roman"/>
              <w:b/>
              <w:bCs/>
              <w:sz w:val="24"/>
              <w:szCs w:val="24"/>
              <w:lang w:val="en-US"/>
            </w:rPr>
            <w:t>3</w:t>
          </w:r>
        </w:p>
        <w:p>
          <w:pPr>
            <w:tabs>
              <w:tab w:val="right" w:pos="9025"/>
            </w:tabs>
            <w:spacing w:before="200" w:line="240" w:lineRule="auto"/>
            <w:ind w:left="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"_j8yux2d5lhp7"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sz w:val="24"/>
              <w:szCs w:val="24"/>
              <w:rtl w:val="0"/>
            </w:rPr>
            <w:t>III. Mô hình hóa yêu cầu.</w:t>
          </w:r>
          <w:r>
            <w:rPr>
              <w:rFonts w:hint="default" w:ascii="Times New Roman" w:hAnsi="Times New Roman" w:eastAsia="Times New Roman" w:cs="Times New Roman"/>
              <w:b/>
              <w:sz w:val="24"/>
              <w:szCs w:val="24"/>
              <w:rtl w:val="0"/>
            </w:rPr>
            <w:fldChar w:fldCharType="end"/>
          </w:r>
          <w:r>
            <w:rPr>
              <w:rFonts w:hint="default" w:ascii="Times New Roman" w:hAnsi="Times New Roman" w:eastAsia="Times New Roman" w:cs="Times New Roman"/>
              <w:b/>
              <w:sz w:val="24"/>
              <w:szCs w:val="24"/>
              <w:rtl w:val="0"/>
            </w:rPr>
            <w:tab/>
          </w:r>
          <w:r>
            <w:rPr>
              <w:rFonts w:hint="default" w:ascii="Times New Roman" w:hAnsi="Times New Roman" w:cs="Times New Roman"/>
              <w:b/>
              <w:bCs/>
              <w:sz w:val="24"/>
              <w:szCs w:val="24"/>
              <w:lang w:val="en-US"/>
            </w:rPr>
            <w:t>4</w:t>
          </w:r>
        </w:p>
        <w:p>
          <w:pPr>
            <w:tabs>
              <w:tab w:val="right" w:pos="9025"/>
            </w:tabs>
            <w:spacing w:before="60" w:line="240" w:lineRule="auto"/>
            <w:ind w:left="36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"_ca5uyq9w0jo"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3.1.Xác định Actor.</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4</w:t>
          </w:r>
        </w:p>
        <w:p>
          <w:pPr>
            <w:tabs>
              <w:tab w:val="right" w:pos="9025"/>
            </w:tabs>
            <w:spacing w:before="60" w:line="240" w:lineRule="auto"/>
            <w:ind w:left="36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"_p0y7x6p7opvu"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3.2. Xác định các Use Case.</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4</w:t>
          </w:r>
        </w:p>
        <w:p>
          <w:pPr>
            <w:tabs>
              <w:tab w:val="right" w:pos="9025"/>
            </w:tabs>
            <w:spacing w:before="200" w:line="240" w:lineRule="auto"/>
            <w:ind w:left="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"_9cprnsnblp6f"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sz w:val="24"/>
              <w:szCs w:val="24"/>
              <w:rtl w:val="0"/>
            </w:rPr>
            <w:t>IV. Hồ sơ thiết kế</w:t>
          </w:r>
          <w:r>
            <w:rPr>
              <w:rFonts w:hint="default" w:ascii="Times New Roman" w:hAnsi="Times New Roman" w:eastAsia="Times New Roman" w:cs="Times New Roman"/>
              <w:b/>
              <w:sz w:val="24"/>
              <w:szCs w:val="24"/>
              <w:rtl w:val="0"/>
            </w:rPr>
            <w:fldChar w:fldCharType="end"/>
          </w:r>
          <w:r>
            <w:rPr>
              <w:rFonts w:hint="default" w:ascii="Times New Roman" w:hAnsi="Times New Roman" w:eastAsia="Times New Roman" w:cs="Times New Roman"/>
              <w:b/>
              <w:sz w:val="24"/>
              <w:szCs w:val="24"/>
              <w:rtl w:val="0"/>
            </w:rPr>
            <w:tab/>
          </w:r>
          <w:r>
            <w:rPr>
              <w:rFonts w:hint="default" w:ascii="Times New Roman" w:hAnsi="Times New Roman" w:cs="Times New Roman"/>
              <w:b/>
              <w:bCs/>
              <w:sz w:val="24"/>
              <w:szCs w:val="24"/>
              <w:lang w:val="en-US"/>
            </w:rPr>
            <w:t>5</w:t>
          </w:r>
        </w:p>
        <w:p>
          <w:pPr>
            <w:tabs>
              <w:tab w:val="right" w:pos="9025"/>
            </w:tabs>
            <w:spacing w:before="60" w:line="240" w:lineRule="auto"/>
            <w:ind w:left="36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"_fv71h8yv8n2e"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4.1. Sơ đồ Use Case.</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5</w:t>
          </w:r>
        </w:p>
        <w:p>
          <w:pPr>
            <w:tabs>
              <w:tab w:val="right" w:pos="9025"/>
            </w:tabs>
            <w:spacing w:before="60" w:line="240" w:lineRule="auto"/>
            <w:ind w:left="36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"_jco3ol6ckz66"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4.2. Sơ đồ hoạt động (Activity Diagram)</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7</w:t>
          </w:r>
        </w:p>
        <w:p>
          <w:pPr>
            <w:tabs>
              <w:tab w:val="right" w:pos="9025"/>
            </w:tabs>
            <w:spacing w:before="60" w:line="240" w:lineRule="auto"/>
            <w:ind w:left="72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"_mkw4xzbinmks"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1. Quản lý tài khoản.</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7</w:t>
          </w:r>
        </w:p>
        <w:p>
          <w:pPr>
            <w:tabs>
              <w:tab w:val="right" w:pos="9025"/>
            </w:tabs>
            <w:spacing w:before="60" w:line="240" w:lineRule="auto"/>
            <w:ind w:left="72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"_qci2w83rm44y"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2. Quản lý sinh viên.</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10</w:t>
          </w:r>
        </w:p>
        <w:p>
          <w:pPr>
            <w:tabs>
              <w:tab w:val="right" w:pos="9025"/>
            </w:tabs>
            <w:spacing w:before="60" w:line="240" w:lineRule="auto"/>
            <w:ind w:left="720" w:firstLine="0"/>
            <w:rPr>
              <w:rFonts w:hint="default" w:ascii="Times New Roman" w:hAnsi="Times New Roman" w:eastAsia="Times New Roman" w:cs="Times New Roman"/>
              <w:b w:val="0"/>
              <w:bCs w:val="0"/>
              <w:sz w:val="24"/>
              <w:szCs w:val="24"/>
              <w:lang w:val="en-US"/>
            </w:rPr>
          </w:pPr>
          <w:r>
            <w:rPr>
              <w:rFonts w:hint="default" w:ascii="Times New Roman" w:hAnsi="Times New Roman" w:cs="Times New Roman"/>
              <w:b w:val="0"/>
              <w:bCs w:val="0"/>
              <w:sz w:val="24"/>
              <w:szCs w:val="24"/>
            </w:rPr>
            <w:fldChar w:fldCharType="begin"/>
          </w:r>
          <w:r>
            <w:rPr>
              <w:rFonts w:hint="default" w:ascii="Times New Roman" w:hAnsi="Times New Roman" w:cs="Times New Roman"/>
              <w:b w:val="0"/>
              <w:bCs w:val="0"/>
              <w:sz w:val="24"/>
              <w:szCs w:val="24"/>
            </w:rPr>
            <w:instrText xml:space="preserve"> HYPERLINK \l "_t07asy8k4toh" \h </w:instrText>
          </w:r>
          <w:r>
            <w:rPr>
              <w:rFonts w:hint="default" w:ascii="Times New Roman" w:hAnsi="Times New Roman" w:cs="Times New Roman"/>
              <w:b w:val="0"/>
              <w:bCs w:val="0"/>
              <w:sz w:val="24"/>
              <w:szCs w:val="24"/>
            </w:rPr>
            <w:fldChar w:fldCharType="separate"/>
          </w:r>
          <w:r>
            <w:rPr>
              <w:rFonts w:hint="default" w:ascii="Times New Roman" w:hAnsi="Times New Roman" w:eastAsia="Times New Roman" w:cs="Times New Roman"/>
              <w:b w:val="0"/>
              <w:bCs w:val="0"/>
              <w:sz w:val="24"/>
              <w:szCs w:val="24"/>
              <w:rtl w:val="0"/>
            </w:rPr>
            <w:t>3. Quản lý thông tin thực tập sinh viên.</w:t>
          </w:r>
          <w:r>
            <w:rPr>
              <w:rFonts w:hint="default" w:ascii="Times New Roman" w:hAnsi="Times New Roman" w:eastAsia="Times New Roman" w:cs="Times New Roman"/>
              <w:b w:val="0"/>
              <w:bCs w:val="0"/>
              <w:sz w:val="24"/>
              <w:szCs w:val="24"/>
              <w:rtl w:val="0"/>
            </w:rPr>
            <w:fldChar w:fldCharType="end"/>
          </w:r>
          <w:r>
            <w:rPr>
              <w:rFonts w:hint="default" w:ascii="Times New Roman" w:hAnsi="Times New Roman" w:eastAsia="Times New Roman" w:cs="Times New Roman"/>
              <w:b w:val="0"/>
              <w:bCs w:val="0"/>
              <w:sz w:val="24"/>
              <w:szCs w:val="24"/>
              <w:rtl w:val="0"/>
            </w:rPr>
            <w:tab/>
          </w:r>
          <w:r>
            <w:rPr>
              <w:rFonts w:hint="default" w:ascii="Times New Roman" w:hAnsi="Times New Roman" w:cs="Times New Roman"/>
              <w:b w:val="0"/>
              <w:bCs w:val="0"/>
              <w:sz w:val="24"/>
              <w:szCs w:val="24"/>
              <w:lang w:val="en-US"/>
            </w:rPr>
            <w:t>15</w:t>
          </w:r>
        </w:p>
        <w:p>
          <w:pPr>
            <w:tabs>
              <w:tab w:val="right" w:pos="9025"/>
            </w:tabs>
            <w:spacing w:before="60" w:line="240" w:lineRule="auto"/>
            <w:ind w:left="36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"_t0m9z8tuwj0i"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4.3. Sơ đồ tuần tự (Sequence Diagram).</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20</w:t>
          </w:r>
        </w:p>
        <w:p>
          <w:pPr>
            <w:tabs>
              <w:tab w:val="right" w:pos="9025"/>
            </w:tabs>
            <w:spacing w:before="60" w:line="240" w:lineRule="auto"/>
            <w:ind w:left="72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"_iyihogchm3b8"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1. Quản lý tài khoản.</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20</w:t>
          </w:r>
        </w:p>
        <w:p>
          <w:pPr>
            <w:tabs>
              <w:tab w:val="right" w:pos="9025"/>
            </w:tabs>
            <w:spacing w:before="60" w:line="240" w:lineRule="auto"/>
            <w:ind w:left="72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"_2fx3oa4qvy9s"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2. Quản lý sinh viên.</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21</w:t>
          </w:r>
        </w:p>
        <w:p>
          <w:pPr>
            <w:tabs>
              <w:tab w:val="right" w:pos="9025"/>
            </w:tabs>
            <w:spacing w:before="60" w:line="240" w:lineRule="auto"/>
            <w:ind w:left="72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"_2t66el2271da"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3. Quản lý thông tin thực tập sinh viên.</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23</w:t>
          </w:r>
        </w:p>
        <w:p>
          <w:pPr>
            <w:tabs>
              <w:tab w:val="right" w:pos="9025"/>
            </w:tabs>
            <w:spacing w:before="60" w:line="240" w:lineRule="auto"/>
            <w:ind w:left="36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"_qyplavqap415"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4.4. Biểu đồ ERD.</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26</w:t>
          </w:r>
        </w:p>
        <w:p>
          <w:pPr>
            <w:tabs>
              <w:tab w:val="right" w:pos="9025"/>
            </w:tabs>
            <w:spacing w:before="200" w:line="240" w:lineRule="auto"/>
            <w:ind w:left="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"_jhhgkbm7kby5"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sz w:val="24"/>
              <w:szCs w:val="24"/>
              <w:rtl w:val="0"/>
            </w:rPr>
            <w:t>V. Thiết kế cơ sở dữ liệu.</w:t>
          </w:r>
          <w:r>
            <w:rPr>
              <w:rFonts w:hint="default" w:ascii="Times New Roman" w:hAnsi="Times New Roman" w:eastAsia="Times New Roman" w:cs="Times New Roman"/>
              <w:b/>
              <w:sz w:val="24"/>
              <w:szCs w:val="24"/>
              <w:rtl w:val="0"/>
            </w:rPr>
            <w:fldChar w:fldCharType="end"/>
          </w:r>
          <w:r>
            <w:rPr>
              <w:rFonts w:hint="default" w:ascii="Times New Roman" w:hAnsi="Times New Roman" w:eastAsia="Times New Roman" w:cs="Times New Roman"/>
              <w:b/>
              <w:sz w:val="24"/>
              <w:szCs w:val="24"/>
              <w:rtl w:val="0"/>
            </w:rPr>
            <w:tab/>
          </w:r>
          <w:r>
            <w:rPr>
              <w:rFonts w:hint="default" w:ascii="Times New Roman" w:hAnsi="Times New Roman" w:cs="Times New Roman"/>
              <w:b/>
              <w:bCs/>
              <w:sz w:val="24"/>
              <w:szCs w:val="24"/>
              <w:lang w:val="en-US"/>
            </w:rPr>
            <w:t>27</w:t>
          </w:r>
        </w:p>
        <w:p>
          <w:pPr>
            <w:tabs>
              <w:tab w:val="right" w:pos="9025"/>
            </w:tabs>
            <w:spacing w:before="60" w:line="240" w:lineRule="auto"/>
            <w:ind w:left="36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"_ayixy2iheym1"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5.1. Bảng cơ sở dữ liệu.</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27</w:t>
          </w:r>
        </w:p>
        <w:p>
          <w:pPr>
            <w:tabs>
              <w:tab w:val="right" w:pos="9025"/>
            </w:tabs>
            <w:spacing w:before="60" w:line="240" w:lineRule="auto"/>
            <w:ind w:left="36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"_5n1g2q9t1a3e"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5.2. Sơ đồ liên kết Cơ sở dữ liệu.</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28</w:t>
          </w:r>
        </w:p>
        <w:p>
          <w:pPr>
            <w:tabs>
              <w:tab w:val="right" w:pos="9025"/>
            </w:tabs>
            <w:spacing w:before="200" w:line="240" w:lineRule="auto"/>
            <w:ind w:left="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"_xyxbpce95llo"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sz w:val="24"/>
              <w:szCs w:val="24"/>
              <w:rtl w:val="0"/>
            </w:rPr>
            <w:t>VI. Thiết kế giao diện.</w:t>
          </w:r>
          <w:r>
            <w:rPr>
              <w:rFonts w:hint="default" w:ascii="Times New Roman" w:hAnsi="Times New Roman" w:eastAsia="Times New Roman" w:cs="Times New Roman"/>
              <w:b/>
              <w:sz w:val="24"/>
              <w:szCs w:val="24"/>
              <w:rtl w:val="0"/>
            </w:rPr>
            <w:fldChar w:fldCharType="end"/>
          </w:r>
          <w:r>
            <w:rPr>
              <w:rFonts w:hint="default" w:ascii="Times New Roman" w:hAnsi="Times New Roman" w:eastAsia="Times New Roman" w:cs="Times New Roman"/>
              <w:b/>
              <w:sz w:val="24"/>
              <w:szCs w:val="24"/>
              <w:rtl w:val="0"/>
            </w:rPr>
            <w:tab/>
          </w:r>
          <w:r>
            <w:rPr>
              <w:rFonts w:hint="default" w:ascii="Times New Roman" w:hAnsi="Times New Roman" w:cs="Times New Roman"/>
              <w:b/>
              <w:bCs/>
              <w:sz w:val="24"/>
              <w:szCs w:val="24"/>
              <w:lang w:val="en-US"/>
            </w:rPr>
            <w:t>29</w:t>
          </w:r>
        </w:p>
        <w:p>
          <w:pPr>
            <w:tabs>
              <w:tab w:val="right" w:pos="9025"/>
            </w:tabs>
            <w:spacing w:before="60" w:line="240" w:lineRule="auto"/>
            <w:ind w:left="36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"_pq8140a1h807"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1. Giao diện Đăng Nhập.</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29</w:t>
          </w:r>
        </w:p>
        <w:p>
          <w:pPr>
            <w:tabs>
              <w:tab w:val="right" w:pos="9025"/>
            </w:tabs>
            <w:spacing w:before="60" w:line="240" w:lineRule="auto"/>
            <w:ind w:left="36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"_wmk5nbe3ehs2"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2. Giao diện Đổi Mật Khẩu.</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29</w:t>
          </w:r>
        </w:p>
        <w:p>
          <w:pPr>
            <w:tabs>
              <w:tab w:val="right" w:pos="9025"/>
            </w:tabs>
            <w:spacing w:before="60" w:line="240" w:lineRule="auto"/>
            <w:ind w:left="36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"_y9xgwoxdbge0"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3. Giao diện chính.</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30</w:t>
          </w:r>
        </w:p>
        <w:p>
          <w:pPr>
            <w:tabs>
              <w:tab w:val="right" w:pos="9025"/>
            </w:tabs>
            <w:spacing w:before="60" w:line="240" w:lineRule="auto"/>
            <w:ind w:left="36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"_is3dbrtxm353"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4. Giao diện Quản lý sinh viên.</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30</w:t>
          </w:r>
        </w:p>
        <w:p>
          <w:pPr>
            <w:tabs>
              <w:tab w:val="right" w:pos="9025"/>
            </w:tabs>
            <w:spacing w:before="60" w:line="240" w:lineRule="auto"/>
            <w:ind w:left="360" w:firstLine="0"/>
            <w:rPr>
              <w:rFonts w:hint="default" w:ascii="Times New Roman" w:hAnsi="Times New Roman" w:eastAsia="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"_ilkhe8q5azc5"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sz w:val="24"/>
              <w:szCs w:val="24"/>
              <w:rtl w:val="0"/>
            </w:rPr>
            <w:t>5. Giao diện Quản lý thông tin thực tập.</w:t>
          </w:r>
          <w:r>
            <w:rPr>
              <w:rFonts w:hint="default" w:ascii="Times New Roman" w:hAnsi="Times New Roman" w:eastAsia="Times New Roman" w:cs="Times New Roman"/>
              <w:sz w:val="24"/>
              <w:szCs w:val="24"/>
              <w:rtl w:val="0"/>
            </w:rPr>
            <w:fldChar w:fldCharType="end"/>
          </w:r>
          <w:r>
            <w:rPr>
              <w:rFonts w:hint="default" w:ascii="Times New Roman" w:hAnsi="Times New Roman" w:eastAsia="Times New Roman" w:cs="Times New Roman"/>
              <w:sz w:val="24"/>
              <w:szCs w:val="24"/>
              <w:rtl w:val="0"/>
            </w:rPr>
            <w:tab/>
          </w:r>
          <w:r>
            <w:rPr>
              <w:rFonts w:hint="default" w:ascii="Times New Roman" w:hAnsi="Times New Roman" w:cs="Times New Roman"/>
              <w:sz w:val="24"/>
              <w:szCs w:val="24"/>
              <w:lang w:val="en-US"/>
            </w:rPr>
            <w:t>31</w:t>
          </w:r>
        </w:p>
        <w:p>
          <w:pPr>
            <w:tabs>
              <w:tab w:val="right" w:pos="9025"/>
            </w:tabs>
            <w:spacing w:before="200" w:after="80" w:line="240" w:lineRule="auto"/>
            <w:ind w:left="0" w:firstLine="0"/>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"_yck2ixszkv7l" \h </w:instrText>
          </w:r>
          <w:r>
            <w:rPr>
              <w:rFonts w:hint="default" w:ascii="Times New Roman" w:hAnsi="Times New Roman" w:cs="Times New Roman"/>
              <w:sz w:val="24"/>
              <w:szCs w:val="24"/>
            </w:rPr>
            <w:fldChar w:fldCharType="separate"/>
          </w:r>
          <w:r>
            <w:rPr>
              <w:rFonts w:hint="default" w:ascii="Times New Roman" w:hAnsi="Times New Roman" w:eastAsia="Times New Roman" w:cs="Times New Roman"/>
              <w:b/>
              <w:sz w:val="24"/>
              <w:szCs w:val="24"/>
              <w:rtl w:val="0"/>
            </w:rPr>
            <w:t>VII. Tổng kết.</w:t>
          </w:r>
          <w:r>
            <w:rPr>
              <w:rFonts w:hint="default" w:ascii="Times New Roman" w:hAnsi="Times New Roman" w:eastAsia="Times New Roman" w:cs="Times New Roman"/>
              <w:b/>
              <w:sz w:val="24"/>
              <w:szCs w:val="24"/>
              <w:rtl w:val="0"/>
            </w:rPr>
            <w:fldChar w:fldCharType="end"/>
          </w:r>
          <w:r>
            <w:rPr>
              <w:rFonts w:hint="default" w:ascii="Times New Roman" w:hAnsi="Times New Roman" w:eastAsia="Times New Roman" w:cs="Times New Roman"/>
              <w:b/>
              <w:sz w:val="24"/>
              <w:szCs w:val="24"/>
              <w:rtl w:val="0"/>
            </w:rPr>
            <w:tab/>
          </w:r>
          <w:r>
            <w:rPr>
              <w:rFonts w:hint="default" w:ascii="Times New Roman" w:hAnsi="Times New Roman" w:cs="Times New Roman"/>
              <w:sz w:val="24"/>
              <w:szCs w:val="24"/>
              <w:lang w:val="en-US"/>
            </w:rPr>
            <w:t>3</w:t>
          </w:r>
          <w:r>
            <w:rPr>
              <w:rFonts w:hint="default" w:ascii="Times New Roman" w:hAnsi="Times New Roman" w:cs="Times New Roman"/>
              <w:sz w:val="24"/>
              <w:szCs w:val="24"/>
            </w:rPr>
            <w:fldChar w:fldCharType="end"/>
          </w:r>
          <w:r>
            <w:rPr>
              <w:rFonts w:hint="default" w:ascii="Times New Roman" w:hAnsi="Times New Roman" w:cs="Times New Roman"/>
              <w:b/>
              <w:bCs/>
              <w:sz w:val="24"/>
              <w:szCs w:val="24"/>
              <w:lang w:val="en-US"/>
            </w:rPr>
            <w:t>2</w:t>
          </w:r>
        </w:p>
        <w:p>
          <w:pPr>
            <w:tabs>
              <w:tab w:val="right" w:pos="9025"/>
            </w:tabs>
            <w:spacing w:before="200" w:after="80" w:line="240" w:lineRule="auto"/>
            <w:ind w:left="0" w:firstLine="0"/>
            <w:rPr>
              <w:rFonts w:hint="default" w:ascii="Times New Roman" w:hAnsi="Times New Roman" w:eastAsia="Times New Roman" w:cs="Times New Roman"/>
              <w:sz w:val="24"/>
              <w:szCs w:val="24"/>
            </w:rPr>
          </w:pPr>
          <w:r>
            <w:rPr>
              <w:rFonts w:hint="default" w:ascii="Times New Roman" w:hAnsi="Times New Roman" w:cs="Times New Roman"/>
              <w:b/>
              <w:bCs/>
              <w:sz w:val="24"/>
              <w:szCs w:val="24"/>
              <w:lang w:val="en-US"/>
            </w:rPr>
            <w:t>Link GitHub.                                                                                                                           33</w:t>
          </w:r>
        </w:p>
      </w:sdtContent>
    </w:sdt>
    <w:p>
      <w:pPr>
        <w:rPr>
          <w:rFonts w:hint="default"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sz w:val="26"/>
          <w:szCs w:val="26"/>
        </w:rPr>
      </w:pPr>
    </w:p>
    <w:p>
      <w:pPr>
        <w:spacing w:line="360" w:lineRule="auto"/>
        <w:jc w:val="center"/>
        <w:rPr>
          <w:rFonts w:ascii="Times New Roman" w:hAnsi="Times New Roman" w:eastAsia="Times New Roman" w:cs="Times New Roman"/>
          <w:sz w:val="26"/>
          <w:szCs w:val="26"/>
        </w:rPr>
      </w:pPr>
    </w:p>
    <w:p>
      <w:pPr>
        <w:pStyle w:val="2"/>
        <w:spacing w:line="360" w:lineRule="auto"/>
        <w:jc w:val="center"/>
        <w:rPr>
          <w:rFonts w:ascii="Times New Roman" w:hAnsi="Times New Roman" w:eastAsia="Times New Roman" w:cs="Times New Roman"/>
          <w:b/>
          <w:sz w:val="26"/>
          <w:szCs w:val="26"/>
        </w:rPr>
      </w:pPr>
      <w:bookmarkStart w:id="0" w:name="_ldx335pmnovh" w:colFirst="0" w:colLast="0"/>
      <w:bookmarkEnd w:id="0"/>
      <w:r>
        <w:rPr>
          <w:rFonts w:ascii="Times New Roman" w:hAnsi="Times New Roman" w:eastAsia="Times New Roman" w:cs="Times New Roman"/>
          <w:b/>
          <w:sz w:val="26"/>
          <w:szCs w:val="26"/>
          <w:rtl w:val="0"/>
        </w:rPr>
        <w:t>LỜI MỞ ĐẦU</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Sau khi kết thúc một môn học, chúng em phải trải qua giai đoạn thi học kỳ. Giai đoạn này là quan trọng nhất đối với mỗi sinh viên, đây là kết quả đánh giá quá trình học tập, cũng như kiểm tra lại kiến thức sau những buổi học mà thầy cô đã truyền đạt những kiến thức quý báu cho chúng em. Nhưng do tình hình dịch bệnh phức tạp, thay vì thi trực tiếp tại trường thì chúng em phải làm tiểu luận cho môn học. Thì tiểu luận cũng là cái mà chúng ta đúc kết kiến thức qua thời gian học tập, cũng là kết quả đánh giá quá trình học tập.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Để hoàn thành bài tiểu luận này em xin gửi lời cảm ơn sâu sắc đến giảng viên Ths.Nguyễn Dũng đã truyền đạt cho em những kiến thức quý báu về môn “</w:t>
      </w:r>
      <w:r>
        <w:rPr>
          <w:rFonts w:ascii="Times New Roman" w:hAnsi="Times New Roman" w:eastAsia="Times New Roman" w:cs="Times New Roman"/>
          <w:sz w:val="26"/>
          <w:szCs w:val="26"/>
          <w:highlight w:val="white"/>
          <w:rtl w:val="0"/>
        </w:rPr>
        <w:t>Xây dựng ứng dụng với .NET Framework</w:t>
      </w:r>
      <w:r>
        <w:rPr>
          <w:rFonts w:ascii="Times New Roman" w:hAnsi="Times New Roman" w:eastAsia="Times New Roman" w:cs="Times New Roman"/>
          <w:sz w:val="26"/>
          <w:szCs w:val="26"/>
          <w:rtl w:val="0"/>
        </w:rPr>
        <w:t xml:space="preserve">” giúp em nắm bắt và hiểu rõ hơn các bài học trong môn học này.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Mặc dù trong quá trình làm tiểu luận em cũng rất cố gắng để hoàn thành công</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việc, nhưng do thời gian có hạn và thiếu kinh nghiệm cũng như kỹ năng chưa</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cao nên vẫn còn nhiều thiếu sót. Rất mong nhận được đóng góp ý kiến của thầy để bài của em được hoàn thiện hơn.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Cuối cùng em xin kính chúc quý Thầy sức khỏe và thành công trong sự nghiệp. </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Em xin chân thành cảm ơn!</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pStyle w:val="2"/>
        <w:spacing w:line="360" w:lineRule="auto"/>
        <w:jc w:val="center"/>
        <w:rPr>
          <w:rFonts w:ascii="Times New Roman" w:hAnsi="Times New Roman" w:eastAsia="Times New Roman" w:cs="Times New Roman"/>
          <w:b/>
          <w:sz w:val="28"/>
          <w:szCs w:val="28"/>
        </w:rPr>
      </w:pPr>
      <w:bookmarkStart w:id="1" w:name="_kau57u8j7g60" w:colFirst="0" w:colLast="0"/>
      <w:bookmarkEnd w:id="1"/>
      <w:r>
        <w:rPr>
          <w:rFonts w:ascii="Times New Roman" w:hAnsi="Times New Roman" w:eastAsia="Times New Roman" w:cs="Times New Roman"/>
          <w:b/>
          <w:sz w:val="28"/>
          <w:szCs w:val="28"/>
          <w:rtl w:val="0"/>
        </w:rPr>
        <w:t xml:space="preserve">     I. Khảo sát hiện trạng.</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Với sự phát triển nhanh và mạnh mẽ của công nghệ thông tin trên thế giới và với nước ta hiện nay, việc ứng dụng công nghệ thông tin vào đời sống, công việc và học tập đã trở nên phổ biến và là một yêu cầu cần thiết đối với bất kỳ một đơn vị tổ chức cá nhân nào. Công nghệ thông tin đã làm thay đổi phương pháp làm việc một cách rất mạnh mẽ và mang lại một hiệu quả công việc tốt hơn. Trong đó việc ứng dụng vào việc giảng dạy và quản lý ở các trường đại học là một việc hết sức quan trọng, cần thiết.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Qua việc tìm hiểu và khảo sát ở các trường Đại học thuộc Đại học Huế nói chung và trường Đại học Khoa học, Đại học Huế nói riêng, với mỗi năm số lượng sinh viên đi thực tập rất lớn. Một trong những khó khăn nhất mà các giảng viên của trường gặp phải đó là việc quản lý các thông tin thực tập của sinh viên, nó mất rất nhiều thời gian và thường xuyên xảy ra tình trạng sai sót các thông tin của sinh viên là rất cao.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Chính vì điều đó cần phải có một phần mềm quản lý thông tin thực tập của sinh viên để cải tiến và tránh các sai sót hơn.</w:t>
      </w: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ind w:left="720" w:firstLine="0"/>
        <w:rPr>
          <w:rFonts w:ascii="Times New Roman" w:hAnsi="Times New Roman" w:eastAsia="Times New Roman" w:cs="Times New Roman"/>
          <w:b/>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pStyle w:val="2"/>
        <w:spacing w:line="360" w:lineRule="auto"/>
        <w:jc w:val="center"/>
        <w:rPr>
          <w:rFonts w:ascii="Times New Roman" w:hAnsi="Times New Roman" w:eastAsia="Times New Roman" w:cs="Times New Roman"/>
          <w:b/>
          <w:sz w:val="28"/>
          <w:szCs w:val="28"/>
        </w:rPr>
      </w:pPr>
      <w:bookmarkStart w:id="2" w:name="_ajd0m7gejztb" w:colFirst="0" w:colLast="0"/>
      <w:bookmarkEnd w:id="2"/>
      <w:r>
        <w:rPr>
          <w:rFonts w:ascii="Times New Roman" w:hAnsi="Times New Roman" w:eastAsia="Times New Roman" w:cs="Times New Roman"/>
          <w:b/>
          <w:sz w:val="28"/>
          <w:szCs w:val="28"/>
          <w:rtl w:val="0"/>
        </w:rPr>
        <w:t>II. Phân tích yêu cầu bài toán.</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Phần mềm quản lý thông tin thực tập sinh viên là một phần mềm cần quản lý được các thông tin thực tập của một sinh viên, quản lý sinh viên thuộc ngành nào, khóa nào,....</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Phần mềm quản lý thông tin thực tập sinh viên có các chức năng cơ bản như sau:</w:t>
      </w:r>
    </w:p>
    <w:p>
      <w:pPr>
        <w:numPr>
          <w:ilvl w:val="0"/>
          <w:numId w:val="1"/>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Quản lý tài khoản:</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i/>
          <w:sz w:val="26"/>
          <w:szCs w:val="26"/>
          <w:rtl w:val="0"/>
        </w:rPr>
        <w:t xml:space="preserve"> - Đăng nhập:</w:t>
      </w:r>
      <w:r>
        <w:rPr>
          <w:rFonts w:ascii="Times New Roman" w:hAnsi="Times New Roman" w:eastAsia="Times New Roman" w:cs="Times New Roman"/>
          <w:sz w:val="26"/>
          <w:szCs w:val="26"/>
          <w:rtl w:val="0"/>
        </w:rPr>
        <w:t xml:space="preserve"> người dùng được cấp một tài khoản để đăng nhập và sử dụng các chức năng trên hệ thống.</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i/>
          <w:sz w:val="26"/>
          <w:szCs w:val="26"/>
          <w:rtl w:val="0"/>
        </w:rPr>
        <w:t xml:space="preserve">  - Đổi mật khẩu</w:t>
      </w:r>
      <w:r>
        <w:rPr>
          <w:rFonts w:ascii="Times New Roman" w:hAnsi="Times New Roman" w:eastAsia="Times New Roman" w:cs="Times New Roman"/>
          <w:b/>
          <w:sz w:val="26"/>
          <w:szCs w:val="26"/>
          <w:rtl w:val="0"/>
        </w:rPr>
        <w:t>:</w:t>
      </w:r>
      <w:r>
        <w:rPr>
          <w:rFonts w:ascii="Times New Roman" w:hAnsi="Times New Roman" w:eastAsia="Times New Roman" w:cs="Times New Roman"/>
          <w:sz w:val="26"/>
          <w:szCs w:val="26"/>
          <w:rtl w:val="0"/>
        </w:rPr>
        <w:t xml:space="preserve"> người dùng có thể đổi mật khẩu tài khoản trên hệ thống.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i/>
          <w:sz w:val="26"/>
          <w:szCs w:val="26"/>
          <w:rtl w:val="0"/>
        </w:rPr>
        <w:t xml:space="preserve">  - Đăng xuất: </w:t>
      </w:r>
      <w:r>
        <w:rPr>
          <w:rFonts w:ascii="Times New Roman" w:hAnsi="Times New Roman" w:eastAsia="Times New Roman" w:cs="Times New Roman"/>
          <w:sz w:val="26"/>
          <w:szCs w:val="26"/>
          <w:rtl w:val="0"/>
        </w:rPr>
        <w:t>người dùng có thể đăng xuất để thoát khỏi hệ thống.</w:t>
      </w:r>
    </w:p>
    <w:p>
      <w:pPr>
        <w:numPr>
          <w:ilvl w:val="0"/>
          <w:numId w:val="2"/>
        </w:numPr>
        <w:spacing w:line="360" w:lineRule="auto"/>
        <w:ind w:left="720" w:hanging="36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 Quản lý sinh viên: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Là quản lý các thông tin cơ bản của một sinh viên như: mã sinh viên, họ tên, ngày sinh, giới tính, ngành, khóa, số điện thoại, email,….</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i/>
          <w:sz w:val="26"/>
          <w:szCs w:val="26"/>
          <w:rtl w:val="0"/>
        </w:rPr>
        <w:t xml:space="preserve"> - Với các chức năng cơ bản:  </w:t>
      </w:r>
      <w:r>
        <w:rPr>
          <w:rFonts w:ascii="Times New Roman" w:hAnsi="Times New Roman" w:eastAsia="Times New Roman" w:cs="Times New Roman"/>
          <w:sz w:val="26"/>
          <w:szCs w:val="26"/>
          <w:rtl w:val="0"/>
        </w:rPr>
        <w:t>thêm mới sinh viên, chỉnh sửa thông tin sinh viên, xóa sinh viên, tìm kiếm thông tin sinh viên theo mã sinh viên hoặc tên sinh viên,....</w:t>
      </w:r>
    </w:p>
    <w:p>
      <w:pPr>
        <w:numPr>
          <w:ilvl w:val="0"/>
          <w:numId w:val="3"/>
        </w:numPr>
        <w:spacing w:line="360" w:lineRule="auto"/>
        <w:ind w:left="720" w:hanging="36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Quản lý thông tin thực tập: </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Là quản lý các thông tin thực tập của mỗi sinh viên như: stt, mã sinh viên, công ty thực tập, giảng viên hướng dẫn, tên đề tài thực tập, ngày bắt đầu thực tập, ngày kết thúc thực tập,....</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i/>
          <w:sz w:val="26"/>
          <w:szCs w:val="26"/>
          <w:rtl w:val="0"/>
        </w:rPr>
        <w:t xml:space="preserve">- Với các chức năng cơ bản: </w:t>
      </w:r>
      <w:r>
        <w:rPr>
          <w:rFonts w:ascii="Times New Roman" w:hAnsi="Times New Roman" w:eastAsia="Times New Roman" w:cs="Times New Roman"/>
          <w:sz w:val="26"/>
          <w:szCs w:val="26"/>
          <w:rtl w:val="0"/>
        </w:rPr>
        <w:t>thêm mới thông tin, chỉnh sửa thông tin thực tập, xóa thông tin thực tập, tìm kiếm thông tin thực tập sinh viên theo mã sinh viên, công ty thực tập, ngày bắt đầu thực tập,.....</w:t>
      </w:r>
    </w:p>
    <w:p>
      <w:pPr>
        <w:ind w:left="72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i/>
          <w:sz w:val="26"/>
          <w:szCs w:val="26"/>
        </w:rPr>
      </w:pPr>
    </w:p>
    <w:p>
      <w:pPr>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sz w:val="26"/>
          <w:szCs w:val="26"/>
        </w:rPr>
      </w:pPr>
    </w:p>
    <w:p>
      <w:pPr>
        <w:pStyle w:val="2"/>
        <w:spacing w:line="360" w:lineRule="auto"/>
        <w:jc w:val="center"/>
        <w:rPr>
          <w:rFonts w:ascii="Times New Roman" w:hAnsi="Times New Roman" w:eastAsia="Times New Roman" w:cs="Times New Roman"/>
          <w:b/>
          <w:sz w:val="28"/>
          <w:szCs w:val="28"/>
        </w:rPr>
      </w:pPr>
      <w:bookmarkStart w:id="3" w:name="_j8yux2d5lhp7" w:colFirst="0" w:colLast="0"/>
      <w:bookmarkEnd w:id="3"/>
      <w:r>
        <w:rPr>
          <w:rFonts w:ascii="Times New Roman" w:hAnsi="Times New Roman" w:eastAsia="Times New Roman" w:cs="Times New Roman"/>
          <w:b/>
          <w:sz w:val="28"/>
          <w:szCs w:val="28"/>
          <w:rtl w:val="0"/>
        </w:rPr>
        <w:t>III. Mô hình hóa yêu cầu.</w:t>
      </w:r>
    </w:p>
    <w:p>
      <w:pPr>
        <w:pStyle w:val="3"/>
        <w:spacing w:line="360" w:lineRule="auto"/>
        <w:rPr>
          <w:rFonts w:ascii="Times New Roman" w:hAnsi="Times New Roman" w:eastAsia="Times New Roman" w:cs="Times New Roman"/>
          <w:b/>
          <w:i/>
          <w:sz w:val="26"/>
          <w:szCs w:val="26"/>
        </w:rPr>
      </w:pPr>
      <w:bookmarkStart w:id="4" w:name="_ca5uyq9w0jo" w:colFirst="0" w:colLast="0"/>
      <w:bookmarkEnd w:id="4"/>
      <w:r>
        <w:rPr>
          <w:rFonts w:ascii="Times New Roman" w:hAnsi="Times New Roman" w:eastAsia="Times New Roman" w:cs="Times New Roman"/>
          <w:b/>
          <w:i/>
          <w:sz w:val="26"/>
          <w:szCs w:val="26"/>
          <w:rtl w:val="0"/>
        </w:rPr>
        <w:t xml:space="preserve">    3.1.Xác định Actor.</w:t>
      </w:r>
    </w:p>
    <w:p>
      <w:pPr>
        <w:spacing w:line="360" w:lineRule="auto"/>
        <w:ind w:left="0" w:firstLine="0"/>
        <w:rPr>
          <w:rFonts w:ascii="Times New Roman" w:hAnsi="Times New Roman" w:eastAsia="Times New Roman" w:cs="Times New Roman"/>
          <w:b/>
          <w:sz w:val="26"/>
          <w:szCs w:val="26"/>
        </w:rPr>
      </w:pPr>
    </w:p>
    <w:tbl>
      <w:tblPr>
        <w:tblStyle w:val="16"/>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10"/>
        <w:gridCol w:w="2940"/>
        <w:gridCol w:w="526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Actor</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Ý nghĩa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sz w:val="26"/>
                <w:szCs w:val="26"/>
              </w:rPr>
            </w:pP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Người dùng</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Là người quản lý hệ thống, có thể sử dụng tất cả các chức năng trên hệ thống.</w:t>
            </w:r>
          </w:p>
        </w:tc>
      </w:tr>
    </w:tbl>
    <w:p>
      <w:pPr>
        <w:spacing w:line="360" w:lineRule="auto"/>
        <w:ind w:left="0" w:firstLine="0"/>
        <w:rPr>
          <w:rFonts w:ascii="Times New Roman" w:hAnsi="Times New Roman" w:eastAsia="Times New Roman" w:cs="Times New Roman"/>
          <w:b/>
          <w:sz w:val="26"/>
          <w:szCs w:val="26"/>
        </w:rPr>
      </w:pPr>
    </w:p>
    <w:p>
      <w:pPr>
        <w:pStyle w:val="3"/>
        <w:spacing w:line="360" w:lineRule="auto"/>
        <w:rPr>
          <w:rFonts w:ascii="Times New Roman" w:hAnsi="Times New Roman" w:eastAsia="Times New Roman" w:cs="Times New Roman"/>
          <w:b/>
          <w:i/>
          <w:sz w:val="26"/>
          <w:szCs w:val="26"/>
        </w:rPr>
      </w:pPr>
      <w:bookmarkStart w:id="5" w:name="_p0y7x6p7opvu" w:colFirst="0" w:colLast="0"/>
      <w:bookmarkEnd w:id="5"/>
      <w:r>
        <w:rPr>
          <w:rFonts w:ascii="Times New Roman" w:hAnsi="Times New Roman" w:eastAsia="Times New Roman" w:cs="Times New Roman"/>
          <w:sz w:val="26"/>
          <w:szCs w:val="26"/>
          <w:rtl w:val="0"/>
        </w:rPr>
        <w:t xml:space="preserve">   </w:t>
      </w:r>
      <w:r>
        <w:rPr>
          <w:rFonts w:ascii="Times New Roman" w:hAnsi="Times New Roman" w:eastAsia="Times New Roman" w:cs="Times New Roman"/>
          <w:b/>
          <w:i/>
          <w:sz w:val="26"/>
          <w:szCs w:val="26"/>
          <w:rtl w:val="0"/>
        </w:rPr>
        <w:t xml:space="preserve"> 3.2. Xác định các Use Case.</w:t>
      </w:r>
    </w:p>
    <w:p>
      <w:pPr>
        <w:spacing w:line="360" w:lineRule="auto"/>
        <w:ind w:left="0" w:firstLine="0"/>
        <w:rPr>
          <w:rFonts w:ascii="Times New Roman" w:hAnsi="Times New Roman" w:eastAsia="Times New Roman" w:cs="Times New Roman"/>
          <w:b/>
          <w:sz w:val="26"/>
          <w:szCs w:val="26"/>
        </w:rPr>
      </w:pPr>
    </w:p>
    <w:tbl>
      <w:tblPr>
        <w:tblStyle w:val="17"/>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10"/>
        <w:gridCol w:w="2985"/>
        <w:gridCol w:w="52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343" w:hRule="atLeast"/>
        </w:trPr>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STT</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Chức năng</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Các chức năng con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1</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tài khoản</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Bao gồm các chức năng: đăng nhập, đổi mật khẩu, đăng xuất.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2</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lý sinh viên</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Bao gồm các chức năng: thêm mới sinh viên, chỉnh sửa thông tin sinh viên, xóa sinh viên, tìm kiếm thông tin sinh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3</w:t>
            </w:r>
          </w:p>
        </w:tc>
        <w:tc>
          <w:tcPr>
            <w:shd w:val="clear" w:color="auto" w:fill="auto"/>
            <w:tcMar>
              <w:top w:w="100" w:type="dxa"/>
              <w:left w:w="100" w:type="dxa"/>
              <w:bottom w:w="100" w:type="dxa"/>
              <w:right w:w="100" w:type="dxa"/>
            </w:tcMar>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Quản lý thông tin thực tập </w:t>
            </w:r>
          </w:p>
        </w:tc>
        <w:tc>
          <w:tcPr>
            <w:shd w:val="clear" w:color="auto" w:fill="auto"/>
            <w:tcMar>
              <w:top w:w="100" w:type="dxa"/>
              <w:left w:w="100" w:type="dxa"/>
              <w:bottom w:w="100" w:type="dxa"/>
              <w:right w:w="100" w:type="dxa"/>
            </w:tcMar>
            <w:vAlign w:val="top"/>
          </w:tcPr>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Bao gồm các chức năng: thêm mới thông tin thực tập, chỉnh sửa thông tin thực tập, xóa thông tin thực tập, tìm kiếm thông tin thực tập.</w:t>
            </w:r>
          </w:p>
        </w:tc>
      </w:tr>
    </w:tbl>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pStyle w:val="2"/>
        <w:spacing w:line="360" w:lineRule="auto"/>
        <w:jc w:val="center"/>
        <w:rPr>
          <w:rFonts w:ascii="Times New Roman" w:hAnsi="Times New Roman" w:eastAsia="Times New Roman" w:cs="Times New Roman"/>
          <w:b/>
          <w:sz w:val="28"/>
          <w:szCs w:val="28"/>
        </w:rPr>
      </w:pPr>
      <w:bookmarkStart w:id="6" w:name="_9cprnsnblp6f" w:colFirst="0" w:colLast="0"/>
      <w:bookmarkEnd w:id="6"/>
      <w:r>
        <w:rPr>
          <w:rFonts w:ascii="Times New Roman" w:hAnsi="Times New Roman" w:eastAsia="Times New Roman" w:cs="Times New Roman"/>
          <w:b/>
          <w:sz w:val="28"/>
          <w:szCs w:val="28"/>
          <w:rtl w:val="0"/>
        </w:rPr>
        <w:t>IV. Hồ sơ thiết kế</w:t>
      </w:r>
    </w:p>
    <w:p>
      <w:pPr>
        <w:pStyle w:val="3"/>
        <w:spacing w:line="360" w:lineRule="auto"/>
        <w:rPr>
          <w:rFonts w:ascii="Times New Roman" w:hAnsi="Times New Roman" w:eastAsia="Times New Roman" w:cs="Times New Roman"/>
          <w:b/>
          <w:sz w:val="26"/>
          <w:szCs w:val="26"/>
        </w:rPr>
      </w:pPr>
      <w:bookmarkStart w:id="7" w:name="_fv71h8yv8n2e" w:colFirst="0" w:colLast="0"/>
      <w:bookmarkEnd w:id="7"/>
      <w:r>
        <w:rPr>
          <w:rFonts w:ascii="Times New Roman" w:hAnsi="Times New Roman" w:eastAsia="Times New Roman" w:cs="Times New Roman"/>
          <w:sz w:val="26"/>
          <w:szCs w:val="26"/>
          <w:rtl w:val="0"/>
        </w:rPr>
        <w:t xml:space="preserve"> </w:t>
      </w:r>
      <w:r>
        <w:rPr>
          <w:rFonts w:ascii="Times New Roman" w:hAnsi="Times New Roman" w:eastAsia="Times New Roman" w:cs="Times New Roman"/>
          <w:b/>
          <w:sz w:val="26"/>
          <w:szCs w:val="26"/>
          <w:rtl w:val="0"/>
        </w:rPr>
        <w:t xml:space="preserve">   4.1. Sơ đồ Use Case.</w:t>
      </w:r>
    </w:p>
    <w:p>
      <w:pPr>
        <w:numPr>
          <w:ilvl w:val="0"/>
          <w:numId w:val="8"/>
        </w:numPr>
        <w:spacing w:line="360" w:lineRule="auto"/>
        <w:ind w:left="720" w:hanging="36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Sơ đồ Use Case tổng quát.</w:t>
      </w:r>
    </w:p>
    <w:p>
      <w:pPr>
        <w:spacing w:line="360" w:lineRule="auto"/>
        <w:ind w:left="720" w:firstLine="0"/>
        <w:rPr>
          <w:rFonts w:ascii="Times New Roman" w:hAnsi="Times New Roman" w:eastAsia="Times New Roman" w:cs="Times New Roman"/>
          <w:i/>
          <w:sz w:val="26"/>
          <w:szCs w:val="26"/>
        </w:rPr>
      </w:pP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711700"/>
            <wp:effectExtent l="0" t="0" r="14605" b="12700"/>
            <wp:docPr id="5"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7"/>
                    <a:srcRect/>
                    <a:stretch>
                      <a:fillRect/>
                    </a:stretch>
                  </pic:blipFill>
                  <pic:spPr>
                    <a:xfrm>
                      <a:off x="0" y="0"/>
                      <a:ext cx="5731200" cy="4711700"/>
                    </a:xfrm>
                    <a:prstGeom prst="rect">
                      <a:avLst/>
                    </a:prstGeom>
                  </pic:spPr>
                </pic:pic>
              </a:graphicData>
            </a:graphic>
          </wp:inline>
        </w:drawing>
      </w: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numPr>
          <w:ilvl w:val="0"/>
          <w:numId w:val="8"/>
        </w:numPr>
        <w:spacing w:line="360" w:lineRule="auto"/>
        <w:ind w:left="720" w:hanging="36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Sơ đồ Use Case toàn bộ hệ thống.</w:t>
      </w:r>
    </w:p>
    <w:p>
      <w:pPr>
        <w:spacing w:line="360" w:lineRule="auto"/>
        <w:ind w:left="720" w:firstLine="0"/>
        <w:rPr>
          <w:rFonts w:ascii="Times New Roman" w:hAnsi="Times New Roman" w:eastAsia="Times New Roman" w:cs="Times New Roman"/>
          <w:i/>
          <w:sz w:val="26"/>
          <w:szCs w:val="26"/>
        </w:rPr>
      </w:pPr>
    </w:p>
    <w:p>
      <w:pPr>
        <w:spacing w:line="360" w:lineRule="auto"/>
        <w:ind w:left="720" w:firstLine="0"/>
        <w:rPr>
          <w:rFonts w:ascii="Times New Roman" w:hAnsi="Times New Roman" w:eastAsia="Times New Roman" w:cs="Times New Roman"/>
          <w:i/>
          <w:sz w:val="26"/>
          <w:szCs w:val="26"/>
        </w:rPr>
      </w:pP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4050" cy="6246495"/>
            <wp:effectExtent l="0" t="0" r="11430" b="1905"/>
            <wp:docPr id="9" name="image15.png"/>
            <wp:cNvGraphicFramePr/>
            <a:graphic xmlns:a="http://schemas.openxmlformats.org/drawingml/2006/main">
              <a:graphicData uri="http://schemas.openxmlformats.org/drawingml/2006/picture">
                <pic:pic xmlns:pic="http://schemas.openxmlformats.org/drawingml/2006/picture">
                  <pic:nvPicPr>
                    <pic:cNvPr id="9" name="image15.png"/>
                    <pic:cNvPicPr preferRelativeResize="0"/>
                  </pic:nvPicPr>
                  <pic:blipFill>
                    <a:blip r:embed="rId8"/>
                    <a:srcRect/>
                    <a:stretch>
                      <a:fillRect/>
                    </a:stretch>
                  </pic:blipFill>
                  <pic:spPr>
                    <a:xfrm>
                      <a:off x="0" y="0"/>
                      <a:ext cx="5734050" cy="6246568"/>
                    </a:xfrm>
                    <a:prstGeom prst="rect">
                      <a:avLst/>
                    </a:prstGeom>
                  </pic:spPr>
                </pic:pic>
              </a:graphicData>
            </a:graphic>
          </wp:inline>
        </w:drawing>
      </w: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pStyle w:val="3"/>
        <w:spacing w:line="360" w:lineRule="auto"/>
        <w:rPr>
          <w:rFonts w:ascii="Times New Roman" w:hAnsi="Times New Roman" w:eastAsia="Times New Roman" w:cs="Times New Roman"/>
          <w:b/>
          <w:sz w:val="26"/>
          <w:szCs w:val="26"/>
          <w:rtl w:val="0"/>
        </w:rPr>
      </w:pPr>
      <w:bookmarkStart w:id="8" w:name="_jco3ol6ckz66" w:colFirst="0" w:colLast="0"/>
      <w:bookmarkEnd w:id="8"/>
      <w:r>
        <w:rPr>
          <w:rFonts w:ascii="Times New Roman" w:hAnsi="Times New Roman" w:eastAsia="Times New Roman" w:cs="Times New Roman"/>
          <w:b/>
          <w:sz w:val="26"/>
          <w:szCs w:val="26"/>
          <w:rtl w:val="0"/>
        </w:rPr>
        <w:t>4.2. Sơ đồ hoạt động (Activity Diagram)</w:t>
      </w:r>
      <w:bookmarkStart w:id="9" w:name="_mkw4xzbinmks" w:colFirst="0" w:colLast="0"/>
      <w:bookmarkEnd w:id="9"/>
    </w:p>
    <w:p>
      <w:pPr>
        <w:pStyle w:val="3"/>
        <w:spacing w:line="360" w:lineRule="auto"/>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tl w:val="0"/>
        </w:rPr>
        <w:t xml:space="preserve"> 1. Quản lý tài khoản.</w:t>
      </w:r>
    </w:p>
    <w:p>
      <w:pPr>
        <w:spacing w:line="360" w:lineRule="auto"/>
        <w:ind w:left="0" w:firstLine="0"/>
        <w:rPr>
          <w:rFonts w:ascii="Times New Roman" w:hAnsi="Times New Roman" w:eastAsia="Times New Roman" w:cs="Times New Roman"/>
          <w:b/>
          <w:i/>
          <w:sz w:val="26"/>
          <w:szCs w:val="26"/>
        </w:rPr>
      </w:pP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b/>
          <w:i/>
          <w:sz w:val="26"/>
          <w:szCs w:val="26"/>
          <w:rtl w:val="0"/>
        </w:rPr>
        <w:t>a. Đăng nhập.</w:t>
      </w:r>
    </w:p>
    <w:p>
      <w:pPr>
        <w:numPr>
          <w:ilvl w:val="0"/>
          <w:numId w:val="9"/>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Mô tả: Chức năng này mô tả cách một người dùng đăng nhập vào hệ thống quản lý thông tin thực tập sinh viên.</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chính:</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chức năng Đăng nhập và hệ thống đưa ra màn hình đăng nhập.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Nhập tên tài khoản và mật khẩu và nhấn đăng nhập</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 Hệ thống tiến hành kiểm tra thông tin đăng nhập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 Nếu thông tin đăng nhập hợp lệ, thông báo đăng nhập thành công và hiển thị màn hình giao diện chính cho người sử dụng. </w:t>
      </w:r>
    </w:p>
    <w:p>
      <w:pPr>
        <w:spacing w:line="360" w:lineRule="auto"/>
        <w:ind w:left="0" w:firstLine="0"/>
        <w:rPr>
          <w:rFonts w:ascii="Times New Roman" w:hAnsi="Times New Roman" w:eastAsia="Times New Roman" w:cs="Times New Roman"/>
          <w:i/>
          <w:sz w:val="26"/>
          <w:szCs w:val="26"/>
        </w:rPr>
      </w:pPr>
      <w:r>
        <w:rPr>
          <w:rFonts w:ascii="Times New Roman" w:hAnsi="Times New Roman" w:eastAsia="Times New Roman" w:cs="Times New Roman"/>
          <w:sz w:val="26"/>
          <w:szCs w:val="26"/>
          <w:rtl w:val="0"/>
        </w:rPr>
        <w:t xml:space="preserve">        ● Luồng sự kiện khác: Tên tài khoản hoặc mật khẩu sai: Thông báo lỗi. Quay lại bước 2 trong luồng sự kiện chính hoặc hủy bỏ thao tác đăng nhập.</w:t>
      </w:r>
    </w:p>
    <w:p>
      <w:pPr>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w:t>
      </w:r>
      <w:r>
        <w:rPr>
          <w:rFonts w:ascii="Times New Roman" w:hAnsi="Times New Roman" w:eastAsia="Times New Roman" w:cs="Times New Roman"/>
          <w:sz w:val="26"/>
          <w:szCs w:val="26"/>
        </w:rPr>
        <w:drawing>
          <wp:inline distT="114300" distB="114300" distL="114300" distR="114300">
            <wp:extent cx="4762500" cy="4719320"/>
            <wp:effectExtent l="0" t="0" r="7620" b="5080"/>
            <wp:docPr id="30" name="image28.png"/>
            <wp:cNvGraphicFramePr/>
            <a:graphic xmlns:a="http://schemas.openxmlformats.org/drawingml/2006/main">
              <a:graphicData uri="http://schemas.openxmlformats.org/drawingml/2006/picture">
                <pic:pic xmlns:pic="http://schemas.openxmlformats.org/drawingml/2006/picture">
                  <pic:nvPicPr>
                    <pic:cNvPr id="30" name="image28.png"/>
                    <pic:cNvPicPr preferRelativeResize="0"/>
                  </pic:nvPicPr>
                  <pic:blipFill>
                    <a:blip r:embed="rId9"/>
                    <a:srcRect/>
                    <a:stretch>
                      <a:fillRect/>
                    </a:stretch>
                  </pic:blipFill>
                  <pic:spPr>
                    <a:xfrm>
                      <a:off x="0" y="0"/>
                      <a:ext cx="4762500" cy="4719638"/>
                    </a:xfrm>
                    <a:prstGeom prst="rect">
                      <a:avLst/>
                    </a:prstGeom>
                  </pic:spPr>
                </pic:pic>
              </a:graphicData>
            </a:graphic>
          </wp:inline>
        </w:drawing>
      </w:r>
    </w:p>
    <w:p>
      <w:pPr>
        <w:spacing w:line="360" w:lineRule="auto"/>
        <w:ind w:left="0" w:firstLine="0"/>
        <w:rPr>
          <w:rFonts w:ascii="Times New Roman" w:hAnsi="Times New Roman" w:eastAsia="Times New Roman" w:cs="Times New Roman"/>
          <w:i/>
          <w:sz w:val="26"/>
          <w:szCs w:val="26"/>
          <w:rtl w:val="0"/>
        </w:rPr>
      </w:pPr>
      <w:r>
        <w:rPr>
          <w:rFonts w:ascii="Times New Roman" w:hAnsi="Times New Roman" w:eastAsia="Times New Roman" w:cs="Times New Roman"/>
          <w:i/>
          <w:sz w:val="26"/>
          <w:szCs w:val="26"/>
          <w:rtl w:val="0"/>
        </w:rPr>
        <w:t xml:space="preserve">     </w:t>
      </w:r>
    </w:p>
    <w:p>
      <w:pPr>
        <w:spacing w:line="360" w:lineRule="auto"/>
        <w:ind w:left="0" w:firstLine="0"/>
        <w:rPr>
          <w:rFonts w:ascii="Times New Roman" w:hAnsi="Times New Roman" w:eastAsia="Times New Roman" w:cs="Times New Roman"/>
          <w:i/>
          <w:sz w:val="26"/>
          <w:szCs w:val="26"/>
          <w:rtl w:val="0"/>
        </w:rPr>
      </w:pPr>
    </w:p>
    <w:p>
      <w:pPr>
        <w:spacing w:line="360" w:lineRule="auto"/>
        <w:ind w:left="0" w:firstLine="260" w:firstLineChars="100"/>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b. Đổi mật khẩu.</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Mô tả: Chức năng này cho phép người dùng thay đổi mật khẩu của mình trên hệ thống.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chính: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chức năng đổi mật khẩu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Hệ thống hiển thị giao diện đổi mật khẩu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 Điền thông tin vào các trường để thay đổi và Nhấn đổi mật khẩu</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 Hệ thống tiến hành kiểm tra thông tin thay đổi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5. Nếu hợp lệ, hệ thống tiến hành lưu thông tin thay đổi và Thông báo “Thay đổi thành công”.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khác: 5a. Nếu không hợp lệ, thông báo lỗi. Quay lại bước 3 trong luồng sự kiện chính hoặc hủy bỏ thao tác đổi mật khẩu trên hệ thống.</w:t>
      </w:r>
    </w:p>
    <w:p>
      <w:pPr>
        <w:ind w:left="0" w:firstLine="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           </w:t>
      </w:r>
      <w:r>
        <w:rPr>
          <w:rFonts w:ascii="Times New Roman" w:hAnsi="Times New Roman" w:eastAsia="Times New Roman" w:cs="Times New Roman"/>
          <w:i/>
          <w:sz w:val="26"/>
          <w:szCs w:val="26"/>
        </w:rPr>
        <w:drawing>
          <wp:inline distT="114300" distB="114300" distL="114300" distR="114300">
            <wp:extent cx="4762500" cy="5309870"/>
            <wp:effectExtent l="0" t="0" r="7620" b="889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0"/>
                    <a:srcRect/>
                    <a:stretch>
                      <a:fillRect/>
                    </a:stretch>
                  </pic:blipFill>
                  <pic:spPr>
                    <a:xfrm>
                      <a:off x="0" y="0"/>
                      <a:ext cx="4762500" cy="5310188"/>
                    </a:xfrm>
                    <a:prstGeom prst="rect">
                      <a:avLst/>
                    </a:prstGeom>
                  </pic:spPr>
                </pic:pic>
              </a:graphicData>
            </a:graphic>
          </wp:inline>
        </w:drawing>
      </w:r>
    </w:p>
    <w:p>
      <w:pPr>
        <w:spacing w:line="360" w:lineRule="auto"/>
        <w:ind w:left="0" w:firstLine="0"/>
        <w:rPr>
          <w:rFonts w:ascii="Times New Roman" w:hAnsi="Times New Roman" w:eastAsia="Times New Roman" w:cs="Times New Roman"/>
          <w:b/>
          <w:i/>
          <w:sz w:val="26"/>
          <w:szCs w:val="26"/>
        </w:rPr>
      </w:pPr>
      <w:r>
        <w:rPr>
          <w:rFonts w:ascii="Times New Roman" w:hAnsi="Times New Roman" w:eastAsia="Times New Roman" w:cs="Times New Roman"/>
          <w:i/>
          <w:sz w:val="26"/>
          <w:szCs w:val="26"/>
          <w:rtl w:val="0"/>
        </w:rPr>
        <w:t xml:space="preserve">   </w:t>
      </w:r>
      <w:r>
        <w:rPr>
          <w:rFonts w:ascii="Times New Roman" w:hAnsi="Times New Roman" w:eastAsia="Times New Roman" w:cs="Times New Roman"/>
          <w:b/>
          <w:i/>
          <w:sz w:val="26"/>
          <w:szCs w:val="26"/>
          <w:rtl w:val="0"/>
        </w:rPr>
        <w:t>c.  Đăng xuất.</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b/>
          <w:i/>
          <w:sz w:val="26"/>
          <w:szCs w:val="26"/>
          <w:rtl w:val="0"/>
        </w:rPr>
        <w:t xml:space="preserve">   </w:t>
      </w:r>
      <w:r>
        <w:rPr>
          <w:rFonts w:ascii="Times New Roman" w:hAnsi="Times New Roman" w:eastAsia="Times New Roman" w:cs="Times New Roman"/>
          <w:sz w:val="26"/>
          <w:szCs w:val="26"/>
          <w:rtl w:val="0"/>
        </w:rPr>
        <w:t xml:space="preserve">  ● Mô tả: Chức năng này cho phép người dùng đăng xuất để thoát khỏi hệ thống.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chính: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chức năng đăng xuất trên hệ thống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Hệ thống yêu cầu xác nhận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 Nếu chọn xác nhận (yes), hệ thống tiến hành đăng xuất khỏi hệ thống.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 Trở về màn đăng nhập.</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khác: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3a. Nếu không chọn xác nhận (No). Hệ thống tiến hành hủy thao tác và trở về trạng thái ban đầu trong luồng sự kiện chính và có thể quay lại bước 1 của luồng sự kiện chính.</w:t>
      </w:r>
    </w:p>
    <w:p>
      <w:pPr>
        <w:spacing w:line="360" w:lineRule="auto"/>
        <w:ind w:left="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           </w:t>
      </w:r>
      <w:r>
        <w:rPr>
          <w:rFonts w:ascii="Times New Roman" w:hAnsi="Times New Roman" w:eastAsia="Times New Roman" w:cs="Times New Roman"/>
          <w:i/>
          <w:sz w:val="26"/>
          <w:szCs w:val="26"/>
        </w:rPr>
        <w:drawing>
          <wp:inline distT="114300" distB="114300" distL="114300" distR="114300">
            <wp:extent cx="4410075" cy="4949190"/>
            <wp:effectExtent l="0" t="0" r="9525" b="3810"/>
            <wp:docPr id="19" name="image31.png"/>
            <wp:cNvGraphicFramePr/>
            <a:graphic xmlns:a="http://schemas.openxmlformats.org/drawingml/2006/main">
              <a:graphicData uri="http://schemas.openxmlformats.org/drawingml/2006/picture">
                <pic:pic xmlns:pic="http://schemas.openxmlformats.org/drawingml/2006/picture">
                  <pic:nvPicPr>
                    <pic:cNvPr id="19" name="image31.png"/>
                    <pic:cNvPicPr preferRelativeResize="0"/>
                  </pic:nvPicPr>
                  <pic:blipFill>
                    <a:blip r:embed="rId11"/>
                    <a:srcRect/>
                    <a:stretch>
                      <a:fillRect/>
                    </a:stretch>
                  </pic:blipFill>
                  <pic:spPr>
                    <a:xfrm>
                      <a:off x="0" y="0"/>
                      <a:ext cx="4410075" cy="4949456"/>
                    </a:xfrm>
                    <a:prstGeom prst="rect">
                      <a:avLst/>
                    </a:prstGeom>
                  </pic:spPr>
                </pic:pic>
              </a:graphicData>
            </a:graphic>
          </wp:inline>
        </w:drawing>
      </w:r>
    </w:p>
    <w:p>
      <w:pPr>
        <w:ind w:left="0" w:firstLine="0"/>
        <w:rPr>
          <w:rFonts w:ascii="Times New Roman" w:hAnsi="Times New Roman" w:eastAsia="Times New Roman" w:cs="Times New Roman"/>
          <w:i/>
          <w:sz w:val="26"/>
          <w:szCs w:val="26"/>
        </w:rPr>
      </w:pPr>
    </w:p>
    <w:p>
      <w:pPr>
        <w:ind w:left="0" w:firstLine="0"/>
        <w:rPr>
          <w:rFonts w:ascii="Times New Roman" w:hAnsi="Times New Roman" w:eastAsia="Times New Roman" w:cs="Times New Roman"/>
          <w:i/>
          <w:sz w:val="26"/>
          <w:szCs w:val="26"/>
        </w:rPr>
      </w:pPr>
    </w:p>
    <w:p>
      <w:pPr>
        <w:pStyle w:val="4"/>
        <w:rPr>
          <w:rFonts w:ascii="Times New Roman" w:hAnsi="Times New Roman" w:eastAsia="Times New Roman" w:cs="Times New Roman"/>
          <w:b/>
          <w:color w:val="000000"/>
          <w:sz w:val="26"/>
          <w:szCs w:val="26"/>
        </w:rPr>
      </w:pPr>
      <w:bookmarkStart w:id="10" w:name="_qci2w83rm44y" w:colFirst="0" w:colLast="0"/>
      <w:bookmarkEnd w:id="10"/>
      <w:r>
        <w:rPr>
          <w:rFonts w:ascii="Times New Roman" w:hAnsi="Times New Roman" w:eastAsia="Times New Roman" w:cs="Times New Roman"/>
          <w:b/>
          <w:color w:val="000000"/>
          <w:sz w:val="26"/>
          <w:szCs w:val="26"/>
          <w:rtl w:val="0"/>
        </w:rPr>
        <w:t xml:space="preserve"> 2. Quản lý sinh viên.</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Mô tả: Chức năng này cho phép người dùng quản lý thông tin sinh viên trên hệ thống.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Luồng sự kiện chính:</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chức năng quản lý sinh viên.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Hệ thống hiển thị màn hình quản lý sinh viên và các chức năng thực hiện như: Thêm, Xóa , Sửa, Tìm kiếm sinh viên, hiển thị danh sách sinh viên...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Luồng sự kiện phụ:</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Nếu người dùng chọn “Thêm”, luồng phụ Thêm được thực hiện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Nếu người dùng chọn “Sửa”, luồng phụ Sửa được thực hiện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Nếu người dùng chọn “Xóa”, luồng phụ Xóa được thực hiện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Nếu người dùng tạo chọn “Tìm kiếm”, luồng sự kiện Tìm kiếm được thực hiện</w:t>
      </w:r>
    </w:p>
    <w:p>
      <w:pPr>
        <w:rPr>
          <w:rFonts w:ascii="Times New Roman" w:hAnsi="Times New Roman" w:eastAsia="Times New Roman" w:cs="Times New Roman"/>
          <w:b/>
          <w:i/>
          <w:sz w:val="26"/>
          <w:szCs w:val="26"/>
        </w:rPr>
      </w:pP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b/>
          <w:i/>
          <w:sz w:val="26"/>
          <w:szCs w:val="26"/>
          <w:rtl w:val="0"/>
        </w:rPr>
        <w:t>a. Thêm mới sinh viên.</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Mô tả: Chức năng này cho phép người dùng thêm mới thông tin sinh viên trên hệ thống.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Luồng sự kiện chính: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chức năng thêm sinh viên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Hệ thống yêu cầu nhập thông tin sinh viên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 Nhập thông tin sinh viên (mã sinh viên, họ tên, ngày sinh, giới tính, ngành, khóa,...)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 Nhấn Lưu thông tin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5. Hệ thống kiểm tra thông tin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6. Nếu hợp lệ, Lưu dữ liệu thông tin sinh viên và thông báo thành công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khác: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6a. Nếu không hợp lệ, thông báo lỗi. Quay lại bước 3 trong luồng sự kiện chính hoặc hủy thao tác thực hiện.</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6b. Nếu nhập thông tin chưa đầy đủ, yêu cầu nhập thêm thông tin cho đầy đủ. Quay lại bước 3 trong luồng sự kiện chính hoặc hủy thao tác thực hiện.</w:t>
      </w:r>
    </w:p>
    <w:p>
      <w:pPr>
        <w:spacing w:line="360" w:lineRule="auto"/>
        <w:rPr>
          <w:rFonts w:ascii="Times New Roman" w:hAnsi="Times New Roman" w:eastAsia="Times New Roman" w:cs="Times New Roman"/>
          <w:sz w:val="26"/>
          <w:szCs w:val="26"/>
        </w:rPr>
      </w:pP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            </w:t>
      </w:r>
      <w:r>
        <w:rPr>
          <w:rFonts w:ascii="Times New Roman" w:hAnsi="Times New Roman" w:eastAsia="Times New Roman" w:cs="Times New Roman"/>
          <w:i/>
          <w:sz w:val="26"/>
          <w:szCs w:val="26"/>
        </w:rPr>
        <w:drawing>
          <wp:inline distT="114300" distB="114300" distL="114300" distR="114300">
            <wp:extent cx="5734050" cy="5729605"/>
            <wp:effectExtent l="0" t="0" r="11430" b="635"/>
            <wp:docPr id="25" name="image22.png"/>
            <wp:cNvGraphicFramePr/>
            <a:graphic xmlns:a="http://schemas.openxmlformats.org/drawingml/2006/main">
              <a:graphicData uri="http://schemas.openxmlformats.org/drawingml/2006/picture">
                <pic:pic xmlns:pic="http://schemas.openxmlformats.org/drawingml/2006/picture">
                  <pic:nvPicPr>
                    <pic:cNvPr id="25" name="image22.png"/>
                    <pic:cNvPicPr preferRelativeResize="0"/>
                  </pic:nvPicPr>
                  <pic:blipFill>
                    <a:blip r:embed="rId12"/>
                    <a:srcRect/>
                    <a:stretch>
                      <a:fillRect/>
                    </a:stretch>
                  </pic:blipFill>
                  <pic:spPr>
                    <a:xfrm>
                      <a:off x="0" y="0"/>
                      <a:ext cx="5734050" cy="5730036"/>
                    </a:xfrm>
                    <a:prstGeom prst="rect">
                      <a:avLst/>
                    </a:prstGeom>
                  </pic:spPr>
                </pic:pic>
              </a:graphicData>
            </a:graphic>
          </wp:inline>
        </w:drawing>
      </w: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            </w:t>
      </w: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 xml:space="preserve"> b. Chỉnh sửa thông tin sinh viên.</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sz w:val="26"/>
          <w:szCs w:val="26"/>
          <w:rtl w:val="0"/>
        </w:rPr>
        <w:t xml:space="preserve">● Mô tả: Chức năng này cho phép người dùng chỉnh sửa thông tin sinh viên trên hệ thống.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Luồng sự kiện chính: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sinh viên cần sửa trên danh sách sinh viên.</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Chọn chức năng sửa.</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 Hệ thống yêu cầu nhập thông tin sinh viên cần sửa</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 Nhập thông tin sinh viên cần sửa</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5. Nhấn Lưu</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6. Hệ thống sẽ tiến hành kiểm tra thông tin sinh viên có hợp lệ hay không.</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7. Nếu hợp lệ, Lưu dữ liệu thay đổi và thông báo sửa thành công.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khác: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6a. Nếu không hợp lệ, thông báo lỗi. Quay lại bước 3 trong luồng sự kiện chính hoặc kết thúc thao tác</w:t>
      </w: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           </w:t>
      </w: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Pr>
        <w:drawing>
          <wp:inline distT="114300" distB="114300" distL="114300" distR="114300">
            <wp:extent cx="5429250" cy="4543425"/>
            <wp:effectExtent l="0" t="0" r="11430" b="13335"/>
            <wp:docPr id="15" name="image33.png"/>
            <wp:cNvGraphicFramePr/>
            <a:graphic xmlns:a="http://schemas.openxmlformats.org/drawingml/2006/main">
              <a:graphicData uri="http://schemas.openxmlformats.org/drawingml/2006/picture">
                <pic:pic xmlns:pic="http://schemas.openxmlformats.org/drawingml/2006/picture">
                  <pic:nvPicPr>
                    <pic:cNvPr id="15" name="image33.png"/>
                    <pic:cNvPicPr preferRelativeResize="0"/>
                  </pic:nvPicPr>
                  <pic:blipFill>
                    <a:blip r:embed="rId13"/>
                    <a:srcRect/>
                    <a:stretch>
                      <a:fillRect/>
                    </a:stretch>
                  </pic:blipFill>
                  <pic:spPr>
                    <a:xfrm>
                      <a:off x="0" y="0"/>
                      <a:ext cx="5429250" cy="4543560"/>
                    </a:xfrm>
                    <a:prstGeom prst="rect">
                      <a:avLst/>
                    </a:prstGeom>
                  </pic:spPr>
                </pic:pic>
              </a:graphicData>
            </a:graphic>
          </wp:inline>
        </w:drawing>
      </w:r>
    </w:p>
    <w:p>
      <w:pPr>
        <w:spacing w:line="360" w:lineRule="auto"/>
        <w:rPr>
          <w:rFonts w:ascii="Times New Roman" w:hAnsi="Times New Roman" w:eastAsia="Times New Roman" w:cs="Times New Roman"/>
          <w:i/>
          <w:sz w:val="26"/>
          <w:szCs w:val="26"/>
          <w:rtl w:val="0"/>
        </w:rPr>
      </w:pP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i/>
          <w:sz w:val="26"/>
          <w:szCs w:val="26"/>
          <w:rtl w:val="0"/>
        </w:rPr>
        <w:t xml:space="preserve"> </w:t>
      </w:r>
      <w:r>
        <w:rPr>
          <w:rFonts w:ascii="Times New Roman" w:hAnsi="Times New Roman" w:eastAsia="Times New Roman" w:cs="Times New Roman"/>
          <w:b/>
          <w:i/>
          <w:sz w:val="26"/>
          <w:szCs w:val="26"/>
          <w:rtl w:val="0"/>
        </w:rPr>
        <w:t>c.  Xóa sinh viên.</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sz w:val="26"/>
          <w:szCs w:val="26"/>
          <w:rtl w:val="0"/>
        </w:rPr>
        <w:t xml:space="preserve">   ● Mô tả: Chức năng này cho phép người dùng xóa sinh viên trên hệ thống.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i/>
          <w:sz w:val="26"/>
          <w:szCs w:val="26"/>
          <w:rtl w:val="0"/>
        </w:rPr>
        <w:t xml:space="preserve">   </w:t>
      </w:r>
      <w:r>
        <w:rPr>
          <w:rFonts w:ascii="Times New Roman" w:hAnsi="Times New Roman" w:eastAsia="Times New Roman" w:cs="Times New Roman"/>
          <w:sz w:val="26"/>
          <w:szCs w:val="26"/>
          <w:rtl w:val="0"/>
        </w:rPr>
        <w:t xml:space="preserve">● Luồng sự kiện chính: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sinh viên cần xóa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Chọn chức năng xóa</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 Hệ thống hiển thị yêu cầu xác nhận xóa sinh viên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 Nếu chọn thực hiện Yes, hệ thống tiến hành xử lý xóa dữ liệu thông tin sinh viên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5. Cập nhật dữ liệu và thông báo xóa thành công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phụ: Nếu người dùng không muốn quyết định xóa sinh viên (chọn thực hiện No), thao tác xóa bị hủy và luồng sự kiện chính được bắt đầu lại.</w:t>
      </w: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   </w:t>
      </w:r>
      <w:r>
        <w:rPr>
          <w:rFonts w:ascii="Times New Roman" w:hAnsi="Times New Roman" w:eastAsia="Times New Roman" w:cs="Times New Roman"/>
          <w:i/>
          <w:sz w:val="26"/>
          <w:szCs w:val="26"/>
        </w:rPr>
        <w:drawing>
          <wp:inline distT="114300" distB="114300" distL="114300" distR="114300">
            <wp:extent cx="5038725" cy="5359400"/>
            <wp:effectExtent l="0" t="0" r="5715" b="5080"/>
            <wp:docPr id="28" name="image26.png"/>
            <wp:cNvGraphicFramePr/>
            <a:graphic xmlns:a="http://schemas.openxmlformats.org/drawingml/2006/main">
              <a:graphicData uri="http://schemas.openxmlformats.org/drawingml/2006/picture">
                <pic:pic xmlns:pic="http://schemas.openxmlformats.org/drawingml/2006/picture">
                  <pic:nvPicPr>
                    <pic:cNvPr id="28" name="image26.png"/>
                    <pic:cNvPicPr preferRelativeResize="0"/>
                  </pic:nvPicPr>
                  <pic:blipFill>
                    <a:blip r:embed="rId14"/>
                    <a:srcRect/>
                    <a:stretch>
                      <a:fillRect/>
                    </a:stretch>
                  </pic:blipFill>
                  <pic:spPr>
                    <a:xfrm>
                      <a:off x="0" y="0"/>
                      <a:ext cx="5038725" cy="5359780"/>
                    </a:xfrm>
                    <a:prstGeom prst="rect">
                      <a:avLst/>
                    </a:prstGeom>
                  </pic:spPr>
                </pic:pic>
              </a:graphicData>
            </a:graphic>
          </wp:inline>
        </w:drawing>
      </w:r>
    </w:p>
    <w:p>
      <w:pPr>
        <w:spacing w:line="360" w:lineRule="auto"/>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 xml:space="preserve"> </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d.  Tìm kiếm thông tin sinh viên.</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sz w:val="26"/>
          <w:szCs w:val="26"/>
          <w:rtl w:val="0"/>
        </w:rPr>
        <w:t xml:space="preserve">● Mô tả: Chức năng này cho phép người dùng tìm kiếm thông tin sinh viên trên hệ thống.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Luồng sự kiện chính: </w:t>
      </w:r>
    </w:p>
    <w:p>
      <w:pPr>
        <w:numPr>
          <w:ilvl w:val="0"/>
          <w:numId w:val="10"/>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Chọn tìm theo mã hoặc tên sinh viên.</w:t>
      </w:r>
    </w:p>
    <w:p>
      <w:pPr>
        <w:numPr>
          <w:ilvl w:val="0"/>
          <w:numId w:val="10"/>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Nhấp vào mục Textbox tìm kiếm.</w:t>
      </w:r>
    </w:p>
    <w:p>
      <w:pPr>
        <w:numPr>
          <w:ilvl w:val="0"/>
          <w:numId w:val="10"/>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Nhập thông tin tìm kiếm </w:t>
      </w:r>
    </w:p>
    <w:p>
      <w:pPr>
        <w:numPr>
          <w:ilvl w:val="0"/>
          <w:numId w:val="10"/>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Nếu tìm thấy kết quả, truy xuất dữ liệu sinh viên tìm kiếm và hiển thị thông tin sinh viên đó trên danh sách sinh viên.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Luồng sự kiện khác: </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4a. Nếu không tìm thấy kết quả sinh viên tìm kiếm, danh sách sinh viên “hiển thị rỗng”. Quay lại bước 2 trong luồng sự kiện chính hoặc hủy bỏ thao tác.</w:t>
      </w: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 xml:space="preserve">    </w:t>
      </w:r>
      <w:r>
        <w:rPr>
          <w:rFonts w:ascii="Times New Roman" w:hAnsi="Times New Roman" w:eastAsia="Times New Roman" w:cs="Times New Roman"/>
          <w:i/>
          <w:sz w:val="26"/>
          <w:szCs w:val="26"/>
        </w:rPr>
        <w:drawing>
          <wp:inline distT="114300" distB="114300" distL="114300" distR="114300">
            <wp:extent cx="5038725" cy="5103495"/>
            <wp:effectExtent l="0" t="0" r="5715" b="1905"/>
            <wp:docPr id="27" name="image24.png"/>
            <wp:cNvGraphicFramePr/>
            <a:graphic xmlns:a="http://schemas.openxmlformats.org/drawingml/2006/main">
              <a:graphicData uri="http://schemas.openxmlformats.org/drawingml/2006/picture">
                <pic:pic xmlns:pic="http://schemas.openxmlformats.org/drawingml/2006/picture">
                  <pic:nvPicPr>
                    <pic:cNvPr id="27" name="image24.png"/>
                    <pic:cNvPicPr preferRelativeResize="0"/>
                  </pic:nvPicPr>
                  <pic:blipFill>
                    <a:blip r:embed="rId15"/>
                    <a:srcRect/>
                    <a:stretch>
                      <a:fillRect/>
                    </a:stretch>
                  </pic:blipFill>
                  <pic:spPr>
                    <a:xfrm>
                      <a:off x="0" y="0"/>
                      <a:ext cx="5038725" cy="5103582"/>
                    </a:xfrm>
                    <a:prstGeom prst="rect">
                      <a:avLst/>
                    </a:prstGeom>
                  </pic:spPr>
                </pic:pic>
              </a:graphicData>
            </a:graphic>
          </wp:inline>
        </w:drawing>
      </w:r>
    </w:p>
    <w:p>
      <w:pPr>
        <w:pStyle w:val="4"/>
        <w:rPr>
          <w:rFonts w:ascii="Times New Roman" w:hAnsi="Times New Roman" w:eastAsia="Times New Roman" w:cs="Times New Roman"/>
          <w:b/>
          <w:color w:val="000000"/>
          <w:sz w:val="26"/>
          <w:szCs w:val="26"/>
        </w:rPr>
      </w:pPr>
      <w:bookmarkStart w:id="11" w:name="_t07asy8k4toh" w:colFirst="0" w:colLast="0"/>
      <w:bookmarkEnd w:id="11"/>
      <w:r>
        <w:rPr>
          <w:rFonts w:ascii="Times New Roman" w:hAnsi="Times New Roman" w:eastAsia="Times New Roman" w:cs="Times New Roman"/>
          <w:b/>
          <w:color w:val="000000"/>
          <w:sz w:val="26"/>
          <w:szCs w:val="26"/>
          <w:rtl w:val="0"/>
        </w:rPr>
        <w:t xml:space="preserve"> 3. Quản lý thông tin thực tập sinh viên.</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Mô tả: Chức năng này cho phép người dùng quản lý thông tin thực tập của sinh viên trên hệ thống.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Luồng sự kiện chính:</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chức năng quản lý thông tin thực tập.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Hệ thống hiển thị màn hình quản lý thông tin thực tập và các chức năng thực hiện như: Thêm, Xóa , Sửa, Tìm kiếm thông tin thực tập của sinh viên, hiển thị danh sách thông tin thực tập của sinh viên...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Luồng sự kiện phụ:</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Nếu người dùng chọn “Thêm”, luồng phụ Thêm được thực hiện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Nếu người dùng chọn “Sửa”, luồng phụ Sửa được thực hiện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Nếu người dùng chọn “Xóa”, luồng phụ Xóa được thực hiện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Nếu người dùng tạo chọn “Tìm kiếm”, luồng sự kiện Tìm kiếm được thực hiện</w:t>
      </w:r>
    </w:p>
    <w:p>
      <w:pPr>
        <w:rPr>
          <w:rFonts w:ascii="Times New Roman" w:hAnsi="Times New Roman" w:eastAsia="Times New Roman" w:cs="Times New Roman"/>
          <w:b/>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b/>
          <w:i/>
          <w:sz w:val="26"/>
          <w:szCs w:val="26"/>
          <w:rtl w:val="0"/>
        </w:rPr>
        <w:t>a. Thêm mới thông tin thực tập.</w:t>
      </w:r>
      <w:r>
        <w:rPr>
          <w:rFonts w:ascii="Times New Roman" w:hAnsi="Times New Roman" w:eastAsia="Times New Roman" w:cs="Times New Roman"/>
          <w:i/>
          <w:sz w:val="26"/>
          <w:szCs w:val="26"/>
          <w:rtl w:val="0"/>
        </w:rPr>
        <w:br w:type="textWrapping"/>
      </w:r>
      <w:r>
        <w:rPr>
          <w:rFonts w:ascii="Times New Roman" w:hAnsi="Times New Roman" w:eastAsia="Times New Roman" w:cs="Times New Roman"/>
          <w:sz w:val="26"/>
          <w:szCs w:val="26"/>
          <w:rtl w:val="0"/>
        </w:rPr>
        <w:t xml:space="preserve">● Mô tả: Chức năng này cho phép người dùng thêm mới thông tin thực tập của sinh viên trên hệ thống.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Luồng sự kiện chính: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chức năng thêm thông tin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Hệ thống yêu cầu nhập thông tin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 Nhập thông tin (mã sinh viên, công ty thực tập, tên đề tài thực tập, giảng viên hướng dẫn, ngày bắt đầu thực tập, ngày kết thúc thực tập,...)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 Nhấn Lưu thông tin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5. Hệ thống kiểm tra thông tin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6. Nếu hợp lệ, Lưu dữ liệu thông tin thực tập của sinh viên và thông báo thành công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khác: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6a. Nếu không hợp lệ, thông báo lỗi. Quay lại bước 3 trong luồng sự kiện chính hoặc hủy thao tác thực hiện.</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6b. Nếu nhập thông tin chưa đầy đủ, yêu cầu nhập thêm thông tin cho đầy đủ. Quay lại bước 3 trong luồng sự kiện chính hoặc hủy thao tác thực hiện.</w:t>
      </w:r>
    </w:p>
    <w:p>
      <w:pPr>
        <w:spacing w:line="360" w:lineRule="auto"/>
        <w:rPr>
          <w:rFonts w:ascii="Times New Roman" w:hAnsi="Times New Roman" w:eastAsia="Times New Roman" w:cs="Times New Roman"/>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Pr>
        <w:drawing>
          <wp:inline distT="114300" distB="114300" distL="114300" distR="114300">
            <wp:extent cx="5730875" cy="5054600"/>
            <wp:effectExtent l="0" t="0" r="14605" b="5080"/>
            <wp:docPr id="17" name="image34.png"/>
            <wp:cNvGraphicFramePr/>
            <a:graphic xmlns:a="http://schemas.openxmlformats.org/drawingml/2006/main">
              <a:graphicData uri="http://schemas.openxmlformats.org/drawingml/2006/picture">
                <pic:pic xmlns:pic="http://schemas.openxmlformats.org/drawingml/2006/picture">
                  <pic:nvPicPr>
                    <pic:cNvPr id="17" name="image34.png"/>
                    <pic:cNvPicPr preferRelativeResize="0"/>
                  </pic:nvPicPr>
                  <pic:blipFill>
                    <a:blip r:embed="rId16"/>
                    <a:srcRect/>
                    <a:stretch>
                      <a:fillRect/>
                    </a:stretch>
                  </pic:blipFill>
                  <pic:spPr>
                    <a:xfrm>
                      <a:off x="0" y="0"/>
                      <a:ext cx="5731200" cy="5054600"/>
                    </a:xfrm>
                    <a:prstGeom prst="rect">
                      <a:avLst/>
                    </a:prstGeom>
                  </pic:spPr>
                </pic:pic>
              </a:graphicData>
            </a:graphic>
          </wp:inline>
        </w:drawing>
      </w: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b. Chỉnh sửa thông tin thực tập.</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sz w:val="26"/>
          <w:szCs w:val="26"/>
          <w:rtl w:val="0"/>
        </w:rPr>
        <w:t xml:space="preserve">● Mô tả: Chức năng này cho phép người dùng chỉnh sửa thông tin thực tập của sinh viên trên hệ thống.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Luồng sự kiện chính: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thông tin cần sửa trên danh sách thông tin thực tập.</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Chọn chức năng sửa.</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 Hệ thống yêu cầu nhập thông tin cần sửa</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 Nhập thông tin cần sửa</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5. Nhấn Lưu</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6. Hệ thống sẽ tiến hành kiểm tra thông tin có hợp lệ hay không.</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7. Nếu hợp lệ, Lưu dữ liệu thay đổi và thông báo sửa thành công.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Luồng sự kiện khác: </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sz w:val="26"/>
          <w:szCs w:val="26"/>
          <w:rtl w:val="0"/>
        </w:rPr>
        <w:t xml:space="preserve">       6a. Nếu không hợp lệ, thông báo lỗi. Quay lại bước 3 trong luồng sự kiện chính hoặc kết thúc thao tác</w:t>
      </w: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Pr>
        <w:drawing>
          <wp:inline distT="114300" distB="114300" distL="114300" distR="114300">
            <wp:extent cx="5524500" cy="4628515"/>
            <wp:effectExtent l="0" t="0" r="7620" b="4445"/>
            <wp:docPr id="21" name="image17.png"/>
            <wp:cNvGraphicFramePr/>
            <a:graphic xmlns:a="http://schemas.openxmlformats.org/drawingml/2006/main">
              <a:graphicData uri="http://schemas.openxmlformats.org/drawingml/2006/picture">
                <pic:pic xmlns:pic="http://schemas.openxmlformats.org/drawingml/2006/picture">
                  <pic:nvPicPr>
                    <pic:cNvPr id="21" name="image17.png"/>
                    <pic:cNvPicPr preferRelativeResize="0"/>
                  </pic:nvPicPr>
                  <pic:blipFill>
                    <a:blip r:embed="rId17"/>
                    <a:srcRect/>
                    <a:stretch>
                      <a:fillRect/>
                    </a:stretch>
                  </pic:blipFill>
                  <pic:spPr>
                    <a:xfrm>
                      <a:off x="0" y="0"/>
                      <a:ext cx="5524500" cy="4629057"/>
                    </a:xfrm>
                    <a:prstGeom prst="rect">
                      <a:avLst/>
                    </a:prstGeom>
                  </pic:spPr>
                </pic:pic>
              </a:graphicData>
            </a:graphic>
          </wp:inline>
        </w:drawing>
      </w:r>
    </w:p>
    <w:p>
      <w:pPr>
        <w:rPr>
          <w:rFonts w:ascii="Times New Roman" w:hAnsi="Times New Roman" w:eastAsia="Times New Roman" w:cs="Times New Roman"/>
          <w:b/>
          <w:i/>
          <w:sz w:val="26"/>
          <w:szCs w:val="26"/>
          <w:rtl w:val="0"/>
        </w:rPr>
      </w:pP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c.  Xóa thông tin thực tập.</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sz w:val="26"/>
          <w:szCs w:val="26"/>
          <w:rtl w:val="0"/>
        </w:rPr>
        <w:t xml:space="preserve">  ● Mô tả: Chức năng này cho phép người dùng xóa thông tin thực tập của sinh viên trên hệ thống.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i/>
          <w:sz w:val="26"/>
          <w:szCs w:val="26"/>
          <w:rtl w:val="0"/>
        </w:rPr>
        <w:t xml:space="preserve">   </w:t>
      </w:r>
      <w:r>
        <w:rPr>
          <w:rFonts w:ascii="Times New Roman" w:hAnsi="Times New Roman" w:eastAsia="Times New Roman" w:cs="Times New Roman"/>
          <w:sz w:val="26"/>
          <w:szCs w:val="26"/>
          <w:rtl w:val="0"/>
        </w:rPr>
        <w:t xml:space="preserve">● Luồng sự kiện chính: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1. Chọn thông tin cần xóa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2. Chọn chức năng xóa</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3. Hệ thống hiển thị yêu cầu xác nhận xóa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4. Nếu chọn thực hiện Yes, hệ thống tiến hành xử lý xóa dữ liệu thông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5. Cập nhật dữ liệu và thông báo xóa thành công </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sz w:val="26"/>
          <w:szCs w:val="26"/>
          <w:rtl w:val="0"/>
        </w:rPr>
        <w:t xml:space="preserve"> ● Luồng sự kiện phụ: Nếu người dùng không muốn quyết định xóa(chọn thực hiện No), thao tác xóa bị hủy và luồng sự kiện chính được bắt đầu lại.</w:t>
      </w: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Pr>
        <w:drawing>
          <wp:inline distT="114300" distB="114300" distL="114300" distR="114300">
            <wp:extent cx="5038725" cy="5349875"/>
            <wp:effectExtent l="0" t="0" r="5715" b="14605"/>
            <wp:docPr id="16" name="image7.png"/>
            <wp:cNvGraphicFramePr/>
            <a:graphic xmlns:a="http://schemas.openxmlformats.org/drawingml/2006/main">
              <a:graphicData uri="http://schemas.openxmlformats.org/drawingml/2006/picture">
                <pic:pic xmlns:pic="http://schemas.openxmlformats.org/drawingml/2006/picture">
                  <pic:nvPicPr>
                    <pic:cNvPr id="16" name="image7.png"/>
                    <pic:cNvPicPr preferRelativeResize="0"/>
                  </pic:nvPicPr>
                  <pic:blipFill>
                    <a:blip r:embed="rId18"/>
                    <a:srcRect/>
                    <a:stretch>
                      <a:fillRect/>
                    </a:stretch>
                  </pic:blipFill>
                  <pic:spPr>
                    <a:xfrm>
                      <a:off x="0" y="0"/>
                      <a:ext cx="5038725" cy="5350027"/>
                    </a:xfrm>
                    <a:prstGeom prst="rect">
                      <a:avLst/>
                    </a:prstGeom>
                  </pic:spPr>
                </pic:pic>
              </a:graphicData>
            </a:graphic>
          </wp:inline>
        </w:drawing>
      </w:r>
    </w:p>
    <w:p>
      <w:pPr>
        <w:rPr>
          <w:rFonts w:ascii="Times New Roman" w:hAnsi="Times New Roman" w:eastAsia="Times New Roman" w:cs="Times New Roman"/>
          <w:b/>
          <w:i/>
          <w:sz w:val="26"/>
          <w:szCs w:val="26"/>
          <w:rtl w:val="0"/>
        </w:rPr>
      </w:pPr>
    </w:p>
    <w:p>
      <w:pPr>
        <w:rPr>
          <w:rFonts w:ascii="Times New Roman" w:hAnsi="Times New Roman" w:eastAsia="Times New Roman" w:cs="Times New Roman"/>
          <w:b/>
          <w:i/>
          <w:sz w:val="26"/>
          <w:szCs w:val="26"/>
          <w:rtl w:val="0"/>
        </w:rPr>
      </w:pP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d. Tìm kiếm thông tin thực tập.</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sz w:val="26"/>
          <w:szCs w:val="26"/>
          <w:rtl w:val="0"/>
        </w:rPr>
        <w:t xml:space="preserve">● Mô tả: Chức năng này cho phép người dùng tìm kiếm thông tin thực tập của sinh viên trên hệ thống.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Luồng sự kiện chính: </w:t>
      </w:r>
    </w:p>
    <w:p>
      <w:pPr>
        <w:numPr>
          <w:ilvl w:val="0"/>
          <w:numId w:val="11"/>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Chọn tìm theo mã sinh viên, công ty, ngày bắt đầu thực tập,....</w:t>
      </w:r>
    </w:p>
    <w:p>
      <w:pPr>
        <w:numPr>
          <w:ilvl w:val="0"/>
          <w:numId w:val="11"/>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Nhấp vào mục Textbox tìm kiếm.</w:t>
      </w:r>
    </w:p>
    <w:p>
      <w:pPr>
        <w:numPr>
          <w:ilvl w:val="0"/>
          <w:numId w:val="11"/>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Nhập thông tin tìm kiếm </w:t>
      </w:r>
    </w:p>
    <w:p>
      <w:pPr>
        <w:numPr>
          <w:ilvl w:val="0"/>
          <w:numId w:val="11"/>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Nếu tìm thấy kết quả, truy xuất dữ liệu thông tin thực tập tìm kiếm và hiển thị thông tin thực tập của sinh viên đó trên danh sách thông tin thực tập. </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Luồng sự kiện khác: </w:t>
      </w:r>
    </w:p>
    <w:p>
      <w:pPr>
        <w:spacing w:line="360" w:lineRule="auto"/>
        <w:rPr>
          <w:rFonts w:ascii="Times New Roman" w:hAnsi="Times New Roman" w:eastAsia="Times New Roman" w:cs="Times New Roman"/>
          <w:b/>
          <w:i/>
          <w:sz w:val="26"/>
          <w:szCs w:val="26"/>
        </w:rPr>
      </w:pPr>
      <w:r>
        <w:rPr>
          <w:rFonts w:ascii="Times New Roman" w:hAnsi="Times New Roman" w:eastAsia="Times New Roman" w:cs="Times New Roman"/>
          <w:sz w:val="26"/>
          <w:szCs w:val="26"/>
          <w:rtl w:val="0"/>
        </w:rPr>
        <w:t xml:space="preserve">     4a. Nếu không tìm thấy kết quả tìm kiếm, danh sách thông tin thực tập “hiển thị rỗng”. Quay lại bước 2 trong luồng sự kiện chính hoặc hủy bỏ thao tác.</w:t>
      </w:r>
    </w:p>
    <w:p>
      <w:pPr>
        <w:rPr>
          <w:rFonts w:ascii="Times New Roman" w:hAnsi="Times New Roman" w:eastAsia="Times New Roman" w:cs="Times New Roman"/>
          <w:i/>
          <w:sz w:val="26"/>
          <w:szCs w:val="26"/>
        </w:rPr>
      </w:pPr>
    </w:p>
    <w:p>
      <w:pPr>
        <w:rPr>
          <w:rFonts w:ascii="Times New Roman" w:hAnsi="Times New Roman" w:eastAsia="Times New Roman" w:cs="Times New Roman"/>
          <w:i/>
          <w:sz w:val="26"/>
          <w:szCs w:val="26"/>
        </w:rPr>
      </w:pPr>
      <w:r>
        <w:rPr>
          <w:rFonts w:ascii="Times New Roman" w:hAnsi="Times New Roman" w:eastAsia="Times New Roman" w:cs="Times New Roman"/>
          <w:i/>
          <w:sz w:val="26"/>
          <w:szCs w:val="26"/>
        </w:rPr>
        <w:drawing>
          <wp:inline distT="114300" distB="114300" distL="114300" distR="114300">
            <wp:extent cx="5038725" cy="4959985"/>
            <wp:effectExtent l="0" t="0" r="5715" b="8255"/>
            <wp:docPr id="4" name="image13.png"/>
            <wp:cNvGraphicFramePr/>
            <a:graphic xmlns:a="http://schemas.openxmlformats.org/drawingml/2006/main">
              <a:graphicData uri="http://schemas.openxmlformats.org/drawingml/2006/picture">
                <pic:pic xmlns:pic="http://schemas.openxmlformats.org/drawingml/2006/picture">
                  <pic:nvPicPr>
                    <pic:cNvPr id="4" name="image13.png"/>
                    <pic:cNvPicPr preferRelativeResize="0"/>
                  </pic:nvPicPr>
                  <pic:blipFill>
                    <a:blip r:embed="rId19"/>
                    <a:srcRect/>
                    <a:stretch>
                      <a:fillRect/>
                    </a:stretch>
                  </pic:blipFill>
                  <pic:spPr>
                    <a:xfrm>
                      <a:off x="0" y="0"/>
                      <a:ext cx="5038725" cy="4960479"/>
                    </a:xfrm>
                    <a:prstGeom prst="rect">
                      <a:avLst/>
                    </a:prstGeom>
                  </pic:spPr>
                </pic:pic>
              </a:graphicData>
            </a:graphic>
          </wp:inline>
        </w:drawing>
      </w:r>
    </w:p>
    <w:p>
      <w:pPr>
        <w:rPr>
          <w:rFonts w:ascii="Times New Roman" w:hAnsi="Times New Roman" w:eastAsia="Times New Roman" w:cs="Times New Roman"/>
          <w:i/>
          <w:sz w:val="26"/>
          <w:szCs w:val="26"/>
        </w:rPr>
      </w:pPr>
    </w:p>
    <w:p>
      <w:pPr>
        <w:pStyle w:val="3"/>
        <w:rPr>
          <w:rFonts w:ascii="Times New Roman" w:hAnsi="Times New Roman" w:eastAsia="Times New Roman" w:cs="Times New Roman"/>
          <w:b/>
          <w:sz w:val="26"/>
          <w:szCs w:val="26"/>
        </w:rPr>
      </w:pPr>
      <w:bookmarkStart w:id="12" w:name="_t0m9z8tuwj0i" w:colFirst="0" w:colLast="0"/>
      <w:bookmarkEnd w:id="12"/>
      <w:r>
        <w:rPr>
          <w:rFonts w:ascii="Times New Roman" w:hAnsi="Times New Roman" w:eastAsia="Times New Roman" w:cs="Times New Roman"/>
          <w:b/>
          <w:sz w:val="26"/>
          <w:szCs w:val="26"/>
          <w:rtl w:val="0"/>
        </w:rPr>
        <w:t>4.3. Sơ đồ tuần tự (Sequence Diagram).</w:t>
      </w:r>
    </w:p>
    <w:p>
      <w:pPr>
        <w:pStyle w:val="4"/>
        <w:rPr>
          <w:rFonts w:ascii="Times New Roman" w:hAnsi="Times New Roman" w:eastAsia="Times New Roman" w:cs="Times New Roman"/>
          <w:b/>
          <w:color w:val="000000"/>
          <w:sz w:val="26"/>
          <w:szCs w:val="26"/>
        </w:rPr>
      </w:pPr>
      <w:bookmarkStart w:id="13" w:name="_iyihogchm3b8" w:colFirst="0" w:colLast="0"/>
      <w:bookmarkEnd w:id="13"/>
      <w:r>
        <w:rPr>
          <w:rFonts w:ascii="Times New Roman" w:hAnsi="Times New Roman" w:eastAsia="Times New Roman" w:cs="Times New Roman"/>
          <w:b/>
          <w:color w:val="000000"/>
          <w:sz w:val="26"/>
          <w:szCs w:val="26"/>
          <w:rtl w:val="0"/>
        </w:rPr>
        <w:t xml:space="preserve">   1. Quản lý tài khoản.</w:t>
      </w:r>
    </w:p>
    <w:p>
      <w:pPr>
        <w:numPr>
          <w:ilvl w:val="0"/>
          <w:numId w:val="12"/>
        </w:numPr>
        <w:ind w:left="720" w:hanging="360"/>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Đăng nhập.</w:t>
      </w:r>
    </w:p>
    <w:p>
      <w:pPr>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114300" distB="114300" distL="114300" distR="114300">
            <wp:extent cx="5734050" cy="3474085"/>
            <wp:effectExtent l="0" t="0" r="11430" b="635"/>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referRelativeResize="0"/>
                  </pic:nvPicPr>
                  <pic:blipFill>
                    <a:blip r:embed="rId20"/>
                    <a:srcRect/>
                    <a:stretch>
                      <a:fillRect/>
                    </a:stretch>
                  </pic:blipFill>
                  <pic:spPr>
                    <a:xfrm>
                      <a:off x="0" y="0"/>
                      <a:ext cx="5734050" cy="3474109"/>
                    </a:xfrm>
                    <a:prstGeom prst="rect">
                      <a:avLst/>
                    </a:prstGeom>
                  </pic:spPr>
                </pic:pic>
              </a:graphicData>
            </a:graphic>
          </wp:inline>
        </w:drawing>
      </w:r>
    </w:p>
    <w:p>
      <w:pPr>
        <w:ind w:left="0" w:firstLine="0"/>
        <w:rPr>
          <w:rFonts w:ascii="Times New Roman" w:hAnsi="Times New Roman" w:eastAsia="Times New Roman" w:cs="Times New Roman"/>
          <w:b/>
          <w:sz w:val="26"/>
          <w:szCs w:val="26"/>
        </w:rPr>
      </w:pPr>
    </w:p>
    <w:p>
      <w:pPr>
        <w:rPr>
          <w:rFonts w:ascii="Times New Roman" w:hAnsi="Times New Roman" w:eastAsia="Times New Roman" w:cs="Times New Roman"/>
          <w:b/>
          <w:i/>
          <w:sz w:val="26"/>
          <w:szCs w:val="26"/>
        </w:rPr>
      </w:pPr>
      <w:r>
        <w:rPr>
          <w:rFonts w:ascii="Times New Roman" w:hAnsi="Times New Roman" w:eastAsia="Times New Roman" w:cs="Times New Roman"/>
          <w:i/>
          <w:sz w:val="26"/>
          <w:szCs w:val="26"/>
          <w:rtl w:val="0"/>
        </w:rPr>
        <w:t xml:space="preserve">   </w:t>
      </w:r>
      <w:r>
        <w:rPr>
          <w:rFonts w:ascii="Times New Roman" w:hAnsi="Times New Roman" w:eastAsia="Times New Roman" w:cs="Times New Roman"/>
          <w:b/>
          <w:i/>
          <w:sz w:val="26"/>
          <w:szCs w:val="26"/>
          <w:rtl w:val="0"/>
        </w:rPr>
        <w:t xml:space="preserve">   b. Đổi mật khẩu.</w:t>
      </w: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drawing>
          <wp:inline distT="114300" distB="114300" distL="114300" distR="114300">
            <wp:extent cx="5730875" cy="3886200"/>
            <wp:effectExtent l="0" t="0" r="14605" b="0"/>
            <wp:docPr id="20" name="image11.png"/>
            <wp:cNvGraphicFramePr/>
            <a:graphic xmlns:a="http://schemas.openxmlformats.org/drawingml/2006/main">
              <a:graphicData uri="http://schemas.openxmlformats.org/drawingml/2006/picture">
                <pic:pic xmlns:pic="http://schemas.openxmlformats.org/drawingml/2006/picture">
                  <pic:nvPicPr>
                    <pic:cNvPr id="20" name="image11.png"/>
                    <pic:cNvPicPr preferRelativeResize="0"/>
                  </pic:nvPicPr>
                  <pic:blipFill>
                    <a:blip r:embed="rId21"/>
                    <a:srcRect/>
                    <a:stretch>
                      <a:fillRect/>
                    </a:stretch>
                  </pic:blipFill>
                  <pic:spPr>
                    <a:xfrm>
                      <a:off x="0" y="0"/>
                      <a:ext cx="5731200" cy="3886200"/>
                    </a:xfrm>
                    <a:prstGeom prst="rect">
                      <a:avLst/>
                    </a:prstGeom>
                  </pic:spPr>
                </pic:pic>
              </a:graphicData>
            </a:graphic>
          </wp:inline>
        </w:drawing>
      </w:r>
    </w:p>
    <w:p>
      <w:pPr>
        <w:rPr>
          <w:rFonts w:ascii="Times New Roman" w:hAnsi="Times New Roman" w:eastAsia="Times New Roman" w:cs="Times New Roman"/>
          <w:b/>
          <w:i/>
          <w:sz w:val="26"/>
          <w:szCs w:val="26"/>
          <w:rtl w:val="0"/>
        </w:rPr>
      </w:pPr>
      <w:r>
        <w:rPr>
          <w:rFonts w:ascii="Times New Roman" w:hAnsi="Times New Roman" w:eastAsia="Times New Roman" w:cs="Times New Roman"/>
          <w:b/>
          <w:i/>
          <w:sz w:val="26"/>
          <w:szCs w:val="26"/>
          <w:rtl w:val="0"/>
        </w:rPr>
        <w:t xml:space="preserve">  </w:t>
      </w:r>
    </w:p>
    <w:p>
      <w:pPr>
        <w:rPr>
          <w:rFonts w:ascii="Times New Roman" w:hAnsi="Times New Roman" w:eastAsia="Times New Roman" w:cs="Times New Roman"/>
          <w:b/>
          <w:i/>
          <w:sz w:val="26"/>
          <w:szCs w:val="26"/>
          <w:rtl w:val="0"/>
        </w:rPr>
      </w:pP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 xml:space="preserve"> c.  Đăng xuất.</w:t>
      </w: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drawing>
          <wp:inline distT="114300" distB="114300" distL="114300" distR="114300">
            <wp:extent cx="5734050" cy="3386455"/>
            <wp:effectExtent l="0" t="0" r="11430" b="12065"/>
            <wp:docPr id="26" name="image25.png"/>
            <wp:cNvGraphicFramePr/>
            <a:graphic xmlns:a="http://schemas.openxmlformats.org/drawingml/2006/main">
              <a:graphicData uri="http://schemas.openxmlformats.org/drawingml/2006/picture">
                <pic:pic xmlns:pic="http://schemas.openxmlformats.org/drawingml/2006/picture">
                  <pic:nvPicPr>
                    <pic:cNvPr id="26" name="image25.png"/>
                    <pic:cNvPicPr preferRelativeResize="0"/>
                  </pic:nvPicPr>
                  <pic:blipFill>
                    <a:blip r:embed="rId22"/>
                    <a:srcRect/>
                    <a:stretch>
                      <a:fillRect/>
                    </a:stretch>
                  </pic:blipFill>
                  <pic:spPr>
                    <a:xfrm>
                      <a:off x="0" y="0"/>
                      <a:ext cx="5734050" cy="3386886"/>
                    </a:xfrm>
                    <a:prstGeom prst="rect">
                      <a:avLst/>
                    </a:prstGeom>
                  </pic:spPr>
                </pic:pic>
              </a:graphicData>
            </a:graphic>
          </wp:inline>
        </w:drawing>
      </w:r>
    </w:p>
    <w:p>
      <w:pPr>
        <w:rPr>
          <w:rFonts w:ascii="Times New Roman" w:hAnsi="Times New Roman" w:eastAsia="Times New Roman" w:cs="Times New Roman"/>
          <w:b/>
          <w:i/>
          <w:sz w:val="26"/>
          <w:szCs w:val="26"/>
        </w:rPr>
      </w:pPr>
    </w:p>
    <w:p>
      <w:pPr>
        <w:pStyle w:val="4"/>
        <w:rPr>
          <w:rFonts w:ascii="Times New Roman" w:hAnsi="Times New Roman" w:eastAsia="Times New Roman" w:cs="Times New Roman"/>
          <w:b/>
          <w:color w:val="000000"/>
          <w:sz w:val="26"/>
          <w:szCs w:val="26"/>
        </w:rPr>
      </w:pPr>
      <w:bookmarkStart w:id="14" w:name="_2fx3oa4qvy9s" w:colFirst="0" w:colLast="0"/>
      <w:bookmarkEnd w:id="14"/>
      <w:r>
        <w:rPr>
          <w:rFonts w:ascii="Times New Roman" w:hAnsi="Times New Roman" w:eastAsia="Times New Roman" w:cs="Times New Roman"/>
          <w:b/>
          <w:color w:val="000000"/>
          <w:sz w:val="26"/>
          <w:szCs w:val="26"/>
          <w:rtl w:val="0"/>
        </w:rPr>
        <w:t xml:space="preserve">   2. Quản lý sinh viên.</w:t>
      </w:r>
    </w:p>
    <w:p>
      <w:pPr>
        <w:rPr>
          <w:rFonts w:ascii="Times New Roman" w:hAnsi="Times New Roman" w:eastAsia="Times New Roman" w:cs="Times New Roman"/>
          <w:b/>
          <w:i/>
          <w:sz w:val="26"/>
          <w:szCs w:val="26"/>
        </w:rPr>
      </w:pP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b/>
          <w:i/>
          <w:sz w:val="26"/>
          <w:szCs w:val="26"/>
          <w:rtl w:val="0"/>
        </w:rPr>
        <w:t>a. Thêm mới sinh viên.</w:t>
      </w: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drawing>
          <wp:inline distT="114300" distB="114300" distL="114300" distR="114300">
            <wp:extent cx="5734050" cy="4128770"/>
            <wp:effectExtent l="0" t="0" r="11430" b="1270"/>
            <wp:docPr id="34" name="image32.png"/>
            <wp:cNvGraphicFramePr/>
            <a:graphic xmlns:a="http://schemas.openxmlformats.org/drawingml/2006/main">
              <a:graphicData uri="http://schemas.openxmlformats.org/drawingml/2006/picture">
                <pic:pic xmlns:pic="http://schemas.openxmlformats.org/drawingml/2006/picture">
                  <pic:nvPicPr>
                    <pic:cNvPr id="34" name="image32.png"/>
                    <pic:cNvPicPr preferRelativeResize="0"/>
                  </pic:nvPicPr>
                  <pic:blipFill>
                    <a:blip r:embed="rId23"/>
                    <a:srcRect/>
                    <a:stretch>
                      <a:fillRect/>
                    </a:stretch>
                  </pic:blipFill>
                  <pic:spPr>
                    <a:xfrm>
                      <a:off x="0" y="0"/>
                      <a:ext cx="5734050" cy="4129088"/>
                    </a:xfrm>
                    <a:prstGeom prst="rect">
                      <a:avLst/>
                    </a:prstGeom>
                  </pic:spPr>
                </pic:pic>
              </a:graphicData>
            </a:graphic>
          </wp:inline>
        </w:drawing>
      </w:r>
    </w:p>
    <w:p>
      <w:pPr>
        <w:rPr>
          <w:rFonts w:ascii="Times New Roman" w:hAnsi="Times New Roman" w:eastAsia="Times New Roman" w:cs="Times New Roman"/>
          <w:b/>
          <w:i/>
          <w:sz w:val="26"/>
          <w:szCs w:val="26"/>
          <w:rtl w:val="0"/>
        </w:rPr>
      </w:pPr>
      <w:r>
        <w:rPr>
          <w:rFonts w:ascii="Times New Roman" w:hAnsi="Times New Roman" w:eastAsia="Times New Roman" w:cs="Times New Roman"/>
          <w:b/>
          <w:i/>
          <w:sz w:val="26"/>
          <w:szCs w:val="26"/>
          <w:rtl w:val="0"/>
        </w:rPr>
        <w:t xml:space="preserve">     </w:t>
      </w:r>
    </w:p>
    <w:p>
      <w:pPr>
        <w:rPr>
          <w:rFonts w:ascii="Times New Roman" w:hAnsi="Times New Roman" w:eastAsia="Times New Roman" w:cs="Times New Roman"/>
          <w:b/>
          <w:i/>
          <w:sz w:val="26"/>
          <w:szCs w:val="26"/>
          <w:rtl w:val="0"/>
        </w:rPr>
      </w:pPr>
    </w:p>
    <w:p>
      <w:pPr>
        <w:ind w:firstLine="260" w:firstLineChars="100"/>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 xml:space="preserve"> b. Chỉnh sửa thông tin sinh viên.</w:t>
      </w:r>
    </w:p>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114300" distB="114300" distL="114300" distR="114300">
            <wp:extent cx="5730875" cy="4279900"/>
            <wp:effectExtent l="0" t="0" r="14605" b="2540"/>
            <wp:docPr id="24" name="image30.png"/>
            <wp:cNvGraphicFramePr/>
            <a:graphic xmlns:a="http://schemas.openxmlformats.org/drawingml/2006/main">
              <a:graphicData uri="http://schemas.openxmlformats.org/drawingml/2006/picture">
                <pic:pic xmlns:pic="http://schemas.openxmlformats.org/drawingml/2006/picture">
                  <pic:nvPicPr>
                    <pic:cNvPr id="24" name="image30.png"/>
                    <pic:cNvPicPr preferRelativeResize="0"/>
                  </pic:nvPicPr>
                  <pic:blipFill>
                    <a:blip r:embed="rId24"/>
                    <a:srcRect/>
                    <a:stretch>
                      <a:fillRect/>
                    </a:stretch>
                  </pic:blipFill>
                  <pic:spPr>
                    <a:xfrm>
                      <a:off x="0" y="0"/>
                      <a:ext cx="5731200" cy="4279900"/>
                    </a:xfrm>
                    <a:prstGeom prst="rect">
                      <a:avLst/>
                    </a:prstGeom>
                  </pic:spPr>
                </pic:pic>
              </a:graphicData>
            </a:graphic>
          </wp:inline>
        </w:drawing>
      </w:r>
    </w:p>
    <w:p>
      <w:pPr>
        <w:rPr>
          <w:rFonts w:ascii="Times New Roman" w:hAnsi="Times New Roman" w:eastAsia="Times New Roman" w:cs="Times New Roman"/>
          <w:b/>
          <w:sz w:val="26"/>
          <w:szCs w:val="26"/>
        </w:rPr>
      </w:pP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 xml:space="preserve">      c.  Xóa sinh viên.</w:t>
      </w: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drawing>
          <wp:inline distT="114300" distB="114300" distL="114300" distR="114300">
            <wp:extent cx="5730875" cy="3771900"/>
            <wp:effectExtent l="0" t="0" r="14605" b="7620"/>
            <wp:docPr id="22" name="image19.png"/>
            <wp:cNvGraphicFramePr/>
            <a:graphic xmlns:a="http://schemas.openxmlformats.org/drawingml/2006/main">
              <a:graphicData uri="http://schemas.openxmlformats.org/drawingml/2006/picture">
                <pic:pic xmlns:pic="http://schemas.openxmlformats.org/drawingml/2006/picture">
                  <pic:nvPicPr>
                    <pic:cNvPr id="22" name="image19.png"/>
                    <pic:cNvPicPr preferRelativeResize="0"/>
                  </pic:nvPicPr>
                  <pic:blipFill>
                    <a:blip r:embed="rId25"/>
                    <a:srcRect/>
                    <a:stretch>
                      <a:fillRect/>
                    </a:stretch>
                  </pic:blipFill>
                  <pic:spPr>
                    <a:xfrm>
                      <a:off x="0" y="0"/>
                      <a:ext cx="5731200" cy="3771900"/>
                    </a:xfrm>
                    <a:prstGeom prst="rect">
                      <a:avLst/>
                    </a:prstGeom>
                  </pic:spPr>
                </pic:pic>
              </a:graphicData>
            </a:graphic>
          </wp:inline>
        </w:drawing>
      </w:r>
    </w:p>
    <w:p>
      <w:pPr>
        <w:rPr>
          <w:rFonts w:ascii="Times New Roman" w:hAnsi="Times New Roman" w:eastAsia="Times New Roman" w:cs="Times New Roman"/>
          <w:b/>
          <w:i/>
          <w:sz w:val="26"/>
          <w:szCs w:val="26"/>
          <w:rtl w:val="0"/>
        </w:rPr>
      </w:pPr>
      <w:r>
        <w:rPr>
          <w:rFonts w:ascii="Times New Roman" w:hAnsi="Times New Roman" w:eastAsia="Times New Roman" w:cs="Times New Roman"/>
          <w:b/>
          <w:i/>
          <w:sz w:val="26"/>
          <w:szCs w:val="26"/>
          <w:rtl w:val="0"/>
        </w:rPr>
        <w:t xml:space="preserve">      </w:t>
      </w:r>
    </w:p>
    <w:p>
      <w:pPr>
        <w:rPr>
          <w:rFonts w:ascii="Times New Roman" w:hAnsi="Times New Roman" w:eastAsia="Times New Roman" w:cs="Times New Roman"/>
          <w:b/>
          <w:i/>
          <w:sz w:val="26"/>
          <w:szCs w:val="26"/>
          <w:rtl w:val="0"/>
        </w:rPr>
      </w:pPr>
    </w:p>
    <w:p>
      <w:pPr>
        <w:ind w:firstLine="260" w:firstLineChars="100"/>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d.  Tìm kiếm thông tin sinh viên.</w:t>
      </w: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drawing>
          <wp:inline distT="114300" distB="114300" distL="114300" distR="114300">
            <wp:extent cx="5734050" cy="3281680"/>
            <wp:effectExtent l="0" t="0" r="11430" b="10160"/>
            <wp:docPr id="23" name="image18.png"/>
            <wp:cNvGraphicFramePr/>
            <a:graphic xmlns:a="http://schemas.openxmlformats.org/drawingml/2006/main">
              <a:graphicData uri="http://schemas.openxmlformats.org/drawingml/2006/picture">
                <pic:pic xmlns:pic="http://schemas.openxmlformats.org/drawingml/2006/picture">
                  <pic:nvPicPr>
                    <pic:cNvPr id="23" name="image18.png"/>
                    <pic:cNvPicPr preferRelativeResize="0"/>
                  </pic:nvPicPr>
                  <pic:blipFill>
                    <a:blip r:embed="rId26"/>
                    <a:srcRect/>
                    <a:stretch>
                      <a:fillRect/>
                    </a:stretch>
                  </pic:blipFill>
                  <pic:spPr>
                    <a:xfrm>
                      <a:off x="0" y="0"/>
                      <a:ext cx="5734050" cy="3282111"/>
                    </a:xfrm>
                    <a:prstGeom prst="rect">
                      <a:avLst/>
                    </a:prstGeom>
                  </pic:spPr>
                </pic:pic>
              </a:graphicData>
            </a:graphic>
          </wp:inline>
        </w:drawing>
      </w:r>
    </w:p>
    <w:p>
      <w:pPr>
        <w:rPr>
          <w:rFonts w:ascii="Times New Roman" w:hAnsi="Times New Roman" w:eastAsia="Times New Roman" w:cs="Times New Roman"/>
          <w:b/>
          <w:i/>
          <w:sz w:val="26"/>
          <w:szCs w:val="26"/>
        </w:rPr>
      </w:pPr>
    </w:p>
    <w:p>
      <w:pPr>
        <w:pStyle w:val="4"/>
        <w:rPr>
          <w:rFonts w:ascii="Times New Roman" w:hAnsi="Times New Roman" w:eastAsia="Times New Roman" w:cs="Times New Roman"/>
          <w:b/>
          <w:color w:val="000000"/>
          <w:sz w:val="26"/>
          <w:szCs w:val="26"/>
        </w:rPr>
      </w:pPr>
      <w:bookmarkStart w:id="15" w:name="_2t66el2271da" w:colFirst="0" w:colLast="0"/>
      <w:bookmarkEnd w:id="15"/>
      <w:r>
        <w:rPr>
          <w:rFonts w:ascii="Times New Roman" w:hAnsi="Times New Roman" w:eastAsia="Times New Roman" w:cs="Times New Roman"/>
          <w:b/>
          <w:color w:val="000000"/>
          <w:sz w:val="26"/>
          <w:szCs w:val="26"/>
          <w:rtl w:val="0"/>
        </w:rPr>
        <w:t xml:space="preserve">    3. Quản lý thông tin thực tập sinh viên.</w:t>
      </w:r>
    </w:p>
    <w:p>
      <w:pPr>
        <w:rPr>
          <w:rFonts w:ascii="Times New Roman" w:hAnsi="Times New Roman" w:eastAsia="Times New Roman" w:cs="Times New Roman"/>
          <w:b/>
          <w:i/>
          <w:sz w:val="26"/>
          <w:szCs w:val="26"/>
        </w:rPr>
      </w:pPr>
      <w:r>
        <w:rPr>
          <w:rFonts w:ascii="Times New Roman" w:hAnsi="Times New Roman" w:eastAsia="Times New Roman" w:cs="Times New Roman"/>
          <w:b/>
          <w:sz w:val="26"/>
          <w:szCs w:val="26"/>
          <w:rtl w:val="0"/>
        </w:rPr>
        <w:t xml:space="preserve">       </w:t>
      </w:r>
      <w:r>
        <w:rPr>
          <w:rFonts w:ascii="Times New Roman" w:hAnsi="Times New Roman" w:eastAsia="Times New Roman" w:cs="Times New Roman"/>
          <w:b/>
          <w:i/>
          <w:sz w:val="26"/>
          <w:szCs w:val="26"/>
          <w:rtl w:val="0"/>
        </w:rPr>
        <w:t>a. Thêm mới thông tin thực tập.</w:t>
      </w: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drawing>
          <wp:inline distT="114300" distB="114300" distL="114300" distR="114300">
            <wp:extent cx="5734050" cy="4271010"/>
            <wp:effectExtent l="0" t="0" r="11430" b="11430"/>
            <wp:docPr id="29" name="image9.png"/>
            <wp:cNvGraphicFramePr/>
            <a:graphic xmlns:a="http://schemas.openxmlformats.org/drawingml/2006/main">
              <a:graphicData uri="http://schemas.openxmlformats.org/drawingml/2006/picture">
                <pic:pic xmlns:pic="http://schemas.openxmlformats.org/drawingml/2006/picture">
                  <pic:nvPicPr>
                    <pic:cNvPr id="29" name="image9.png"/>
                    <pic:cNvPicPr preferRelativeResize="0"/>
                  </pic:nvPicPr>
                  <pic:blipFill>
                    <a:blip r:embed="rId27"/>
                    <a:srcRect/>
                    <a:stretch>
                      <a:fillRect/>
                    </a:stretch>
                  </pic:blipFill>
                  <pic:spPr>
                    <a:xfrm>
                      <a:off x="0" y="0"/>
                      <a:ext cx="5734050" cy="4271093"/>
                    </a:xfrm>
                    <a:prstGeom prst="rect">
                      <a:avLst/>
                    </a:prstGeom>
                  </pic:spPr>
                </pic:pic>
              </a:graphicData>
            </a:graphic>
          </wp:inline>
        </w:drawing>
      </w:r>
    </w:p>
    <w:p>
      <w:pPr>
        <w:rPr>
          <w:rFonts w:ascii="Times New Roman" w:hAnsi="Times New Roman" w:eastAsia="Times New Roman" w:cs="Times New Roman"/>
          <w:b/>
          <w:i/>
          <w:sz w:val="26"/>
          <w:szCs w:val="26"/>
          <w:rtl w:val="0"/>
        </w:rPr>
      </w:pPr>
      <w:r>
        <w:rPr>
          <w:rFonts w:ascii="Times New Roman" w:hAnsi="Times New Roman" w:eastAsia="Times New Roman" w:cs="Times New Roman"/>
          <w:b/>
          <w:i/>
          <w:sz w:val="26"/>
          <w:szCs w:val="26"/>
          <w:rtl w:val="0"/>
        </w:rPr>
        <w:t xml:space="preserve">    </w:t>
      </w:r>
    </w:p>
    <w:p>
      <w:pPr>
        <w:rPr>
          <w:rFonts w:ascii="Times New Roman" w:hAnsi="Times New Roman" w:eastAsia="Times New Roman" w:cs="Times New Roman"/>
          <w:b/>
          <w:i/>
          <w:sz w:val="26"/>
          <w:szCs w:val="26"/>
          <w:rtl w:val="0"/>
        </w:rPr>
      </w:pP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b. Chỉnh sửa thông tin thực tập.</w:t>
      </w: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drawing>
          <wp:inline distT="114300" distB="114300" distL="114300" distR="114300">
            <wp:extent cx="5730875" cy="4356100"/>
            <wp:effectExtent l="0" t="0" r="14605" b="2540"/>
            <wp:docPr id="32" name="image29.png"/>
            <wp:cNvGraphicFramePr/>
            <a:graphic xmlns:a="http://schemas.openxmlformats.org/drawingml/2006/main">
              <a:graphicData uri="http://schemas.openxmlformats.org/drawingml/2006/picture">
                <pic:pic xmlns:pic="http://schemas.openxmlformats.org/drawingml/2006/picture">
                  <pic:nvPicPr>
                    <pic:cNvPr id="32" name="image29.png"/>
                    <pic:cNvPicPr preferRelativeResize="0"/>
                  </pic:nvPicPr>
                  <pic:blipFill>
                    <a:blip r:embed="rId28"/>
                    <a:srcRect/>
                    <a:stretch>
                      <a:fillRect/>
                    </a:stretch>
                  </pic:blipFill>
                  <pic:spPr>
                    <a:xfrm>
                      <a:off x="0" y="0"/>
                      <a:ext cx="5731200" cy="4356100"/>
                    </a:xfrm>
                    <a:prstGeom prst="rect">
                      <a:avLst/>
                    </a:prstGeom>
                  </pic:spPr>
                </pic:pic>
              </a:graphicData>
            </a:graphic>
          </wp:inline>
        </w:drawing>
      </w:r>
    </w:p>
    <w:p>
      <w:pPr>
        <w:rPr>
          <w:rFonts w:ascii="Times New Roman" w:hAnsi="Times New Roman" w:eastAsia="Times New Roman" w:cs="Times New Roman"/>
          <w:b/>
          <w:i/>
          <w:sz w:val="26"/>
          <w:szCs w:val="26"/>
        </w:rPr>
      </w:pP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 xml:space="preserve">       c.  Xóa thông tin thực tập.</w:t>
      </w:r>
    </w:p>
    <w:p>
      <w:pPr>
        <w:rPr>
          <w:rFonts w:ascii="Times New Roman" w:hAnsi="Times New Roman" w:eastAsia="Times New Roman" w:cs="Times New Roman"/>
          <w:b/>
          <w:i/>
          <w:sz w:val="26"/>
          <w:szCs w:val="26"/>
        </w:rPr>
      </w:pPr>
      <w:r>
        <w:rPr>
          <w:rFonts w:ascii="Times New Roman" w:hAnsi="Times New Roman" w:eastAsia="Times New Roman" w:cs="Times New Roman"/>
          <w:b/>
          <w:i/>
          <w:sz w:val="26"/>
          <w:szCs w:val="26"/>
        </w:rPr>
        <w:drawing>
          <wp:inline distT="114300" distB="114300" distL="114300" distR="114300">
            <wp:extent cx="5734050" cy="3656965"/>
            <wp:effectExtent l="0" t="0" r="11430" b="635"/>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9"/>
                    <a:srcRect/>
                    <a:stretch>
                      <a:fillRect/>
                    </a:stretch>
                  </pic:blipFill>
                  <pic:spPr>
                    <a:xfrm>
                      <a:off x="0" y="0"/>
                      <a:ext cx="5734050" cy="3657569"/>
                    </a:xfrm>
                    <a:prstGeom prst="rect">
                      <a:avLst/>
                    </a:prstGeom>
                  </pic:spPr>
                </pic:pic>
              </a:graphicData>
            </a:graphic>
          </wp:inline>
        </w:drawing>
      </w:r>
    </w:p>
    <w:p>
      <w:pPr>
        <w:rPr>
          <w:rFonts w:ascii="Times New Roman" w:hAnsi="Times New Roman" w:eastAsia="Times New Roman" w:cs="Times New Roman"/>
          <w:b/>
          <w:i/>
          <w:sz w:val="26"/>
          <w:szCs w:val="26"/>
          <w:rtl w:val="0"/>
        </w:rPr>
      </w:pPr>
      <w:r>
        <w:rPr>
          <w:rFonts w:ascii="Times New Roman" w:hAnsi="Times New Roman" w:eastAsia="Times New Roman" w:cs="Times New Roman"/>
          <w:b/>
          <w:i/>
          <w:sz w:val="26"/>
          <w:szCs w:val="26"/>
          <w:rtl w:val="0"/>
        </w:rPr>
        <w:t xml:space="preserve">       </w:t>
      </w:r>
    </w:p>
    <w:p>
      <w:pPr>
        <w:rPr>
          <w:rFonts w:ascii="Times New Roman" w:hAnsi="Times New Roman" w:eastAsia="Times New Roman" w:cs="Times New Roman"/>
          <w:b/>
          <w:i/>
          <w:sz w:val="26"/>
          <w:szCs w:val="26"/>
          <w:rtl w:val="0"/>
        </w:rPr>
      </w:pPr>
    </w:p>
    <w:p>
      <w:pPr>
        <w:ind w:firstLine="260" w:firstLineChars="100"/>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d.  Tìm kiếm thông tin thực tập.</w:t>
      </w:r>
    </w:p>
    <w:p>
      <w:pPr>
        <w:ind w:left="0" w:firstLine="0"/>
        <w:rPr>
          <w:rFonts w:ascii="Times New Roman" w:hAnsi="Times New Roman" w:eastAsia="Times New Roman" w:cs="Times New Roman"/>
          <w:i/>
          <w:sz w:val="26"/>
          <w:szCs w:val="26"/>
        </w:rPr>
      </w:pPr>
      <w:r>
        <w:rPr>
          <w:rFonts w:ascii="Times New Roman" w:hAnsi="Times New Roman" w:eastAsia="Times New Roman" w:cs="Times New Roman"/>
          <w:i/>
          <w:sz w:val="26"/>
          <w:szCs w:val="26"/>
        </w:rPr>
        <w:drawing>
          <wp:inline distT="114300" distB="114300" distL="114300" distR="114300">
            <wp:extent cx="5734050" cy="3500755"/>
            <wp:effectExtent l="0" t="0" r="11430" b="4445"/>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30"/>
                    <a:srcRect/>
                    <a:stretch>
                      <a:fillRect/>
                    </a:stretch>
                  </pic:blipFill>
                  <pic:spPr>
                    <a:xfrm>
                      <a:off x="0" y="0"/>
                      <a:ext cx="5734050" cy="3501186"/>
                    </a:xfrm>
                    <a:prstGeom prst="rect">
                      <a:avLst/>
                    </a:prstGeom>
                  </pic:spPr>
                </pic:pic>
              </a:graphicData>
            </a:graphic>
          </wp:inline>
        </w:drawing>
      </w:r>
    </w:p>
    <w:p>
      <w:pPr>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    </w:t>
      </w: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ind w:left="0" w:firstLine="0"/>
        <w:rPr>
          <w:rFonts w:ascii="Times New Roman" w:hAnsi="Times New Roman" w:eastAsia="Times New Roman" w:cs="Times New Roman"/>
          <w:b/>
          <w:sz w:val="26"/>
          <w:szCs w:val="26"/>
        </w:rPr>
      </w:pPr>
    </w:p>
    <w:p>
      <w:pPr>
        <w:pStyle w:val="3"/>
        <w:spacing w:line="360" w:lineRule="auto"/>
        <w:rPr>
          <w:rFonts w:ascii="Times New Roman" w:hAnsi="Times New Roman" w:eastAsia="Times New Roman" w:cs="Times New Roman"/>
          <w:b/>
          <w:sz w:val="26"/>
          <w:szCs w:val="26"/>
        </w:rPr>
      </w:pPr>
      <w:bookmarkStart w:id="16" w:name="_qyplavqap415" w:colFirst="0" w:colLast="0"/>
      <w:bookmarkEnd w:id="16"/>
      <w:r>
        <w:rPr>
          <w:rFonts w:ascii="Times New Roman" w:hAnsi="Times New Roman" w:eastAsia="Times New Roman" w:cs="Times New Roman"/>
          <w:b/>
          <w:sz w:val="26"/>
          <w:szCs w:val="26"/>
          <w:rtl w:val="0"/>
        </w:rPr>
        <w:t xml:space="preserve"> 4.4. Biểu đồ ERD.</w:t>
      </w: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114300" distB="114300" distL="114300" distR="114300">
            <wp:extent cx="5534025" cy="5067300"/>
            <wp:effectExtent l="0" t="0" r="13335" b="762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31"/>
                    <a:srcRect/>
                    <a:stretch>
                      <a:fillRect/>
                    </a:stretch>
                  </pic:blipFill>
                  <pic:spPr>
                    <a:xfrm>
                      <a:off x="0" y="0"/>
                      <a:ext cx="5534025" cy="5067300"/>
                    </a:xfrm>
                    <a:prstGeom prst="rect">
                      <a:avLst/>
                    </a:prstGeom>
                  </pic:spPr>
                </pic:pic>
              </a:graphicData>
            </a:graphic>
          </wp:inline>
        </w:drawing>
      </w: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p>
    <w:p>
      <w:pPr>
        <w:spacing w:line="360" w:lineRule="auto"/>
        <w:ind w:left="0" w:firstLine="0"/>
        <w:rPr>
          <w:rFonts w:ascii="Times New Roman" w:hAnsi="Times New Roman" w:eastAsia="Times New Roman" w:cs="Times New Roman"/>
          <w:b/>
          <w:sz w:val="26"/>
          <w:szCs w:val="26"/>
        </w:rPr>
      </w:pPr>
    </w:p>
    <w:p>
      <w:pPr>
        <w:pStyle w:val="2"/>
        <w:spacing w:line="276" w:lineRule="auto"/>
        <w:rPr>
          <w:rFonts w:ascii="Times New Roman" w:hAnsi="Times New Roman" w:eastAsia="Times New Roman" w:cs="Times New Roman"/>
          <w:b/>
          <w:sz w:val="26"/>
          <w:szCs w:val="26"/>
          <w:rtl w:val="0"/>
        </w:rPr>
      </w:pPr>
      <w:bookmarkStart w:id="17" w:name="_jhhgkbm7kby5" w:colFirst="0" w:colLast="0"/>
      <w:bookmarkEnd w:id="17"/>
      <w:r>
        <w:rPr>
          <w:rFonts w:ascii="Times New Roman" w:hAnsi="Times New Roman" w:eastAsia="Times New Roman" w:cs="Times New Roman"/>
          <w:b/>
          <w:sz w:val="26"/>
          <w:szCs w:val="26"/>
          <w:rtl w:val="0"/>
        </w:rPr>
        <w:t>V. Thiết kế cơ sở dữ liệu.</w:t>
      </w:r>
    </w:p>
    <w:p>
      <w:pPr>
        <w:spacing w:line="360" w:lineRule="auto"/>
        <w:ind w:firstLine="390" w:firstLineChars="15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Sử dụng SQL Server để thiết kế cơ sở dữ liệu và tạo các mối quan hệ giữa các lược đồ.</w:t>
      </w:r>
    </w:p>
    <w:p>
      <w:pPr>
        <w:pStyle w:val="3"/>
        <w:spacing w:line="360" w:lineRule="auto"/>
        <w:rPr>
          <w:rFonts w:ascii="Times New Roman" w:hAnsi="Times New Roman" w:eastAsia="Times New Roman" w:cs="Times New Roman"/>
          <w:b/>
          <w:sz w:val="26"/>
          <w:szCs w:val="26"/>
          <w:rtl w:val="0"/>
        </w:rPr>
      </w:pPr>
      <w:bookmarkStart w:id="18" w:name="_ayixy2iheym1" w:colFirst="0" w:colLast="0"/>
      <w:bookmarkEnd w:id="18"/>
      <w:r>
        <w:rPr>
          <w:rFonts w:ascii="Times New Roman" w:hAnsi="Times New Roman" w:eastAsia="Times New Roman" w:cs="Times New Roman"/>
          <w:b/>
          <w:sz w:val="26"/>
          <w:szCs w:val="26"/>
          <w:rtl w:val="0"/>
        </w:rPr>
        <w:t>5.1. Bảng cơ sở dữ liệu.</w:t>
      </w:r>
    </w:p>
    <w:p>
      <w:p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  Cơ sở dữ liệu gồm 3 bảng.</w:t>
      </w:r>
    </w:p>
    <w:p>
      <w:pPr>
        <w:numPr>
          <w:ilvl w:val="0"/>
          <w:numId w:val="13"/>
        </w:numPr>
        <w:spacing w:line="360" w:lineRule="auto"/>
        <w:ind w:left="720" w:hanging="36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Bảng tblDangNhap.</w:t>
      </w:r>
      <w:r>
        <w:rPr>
          <w:rFonts w:hint="default" w:ascii="Times New Roman" w:hAnsi="Times New Roman" w:eastAsia="Times New Roman" w:cs="Times New Roman"/>
          <w:i/>
          <w:sz w:val="26"/>
          <w:szCs w:val="26"/>
          <w:rtl w:val="0"/>
          <w:lang w:val="en-US"/>
        </w:rPr>
        <w:t xml:space="preserve"> </w:t>
      </w:r>
    </w:p>
    <w:p>
      <w:pPr>
        <w:numPr>
          <w:numId w:val="0"/>
        </w:numPr>
        <w:spacing w:line="360" w:lineRule="auto"/>
        <w:ind w:left="360" w:leftChars="0"/>
        <w:rPr>
          <w:rFonts w:hint="default" w:ascii="Times New Roman" w:hAnsi="Times New Roman" w:eastAsia="Times New Roman" w:cs="Times New Roman"/>
          <w:i/>
          <w:sz w:val="26"/>
          <w:szCs w:val="26"/>
          <w:lang w:val="en-US"/>
        </w:rPr>
      </w:pPr>
      <w:r>
        <w:rPr>
          <w:rFonts w:hint="default" w:ascii="Times New Roman" w:hAnsi="Times New Roman" w:eastAsia="Times New Roman" w:cs="Times New Roman"/>
          <w:i/>
          <w:sz w:val="26"/>
          <w:szCs w:val="26"/>
          <w:rtl w:val="0"/>
          <w:lang w:val="en-US"/>
        </w:rPr>
        <w:t>-  Gồm 3 trường.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45"/>
        <w:gridCol w:w="4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lang w:val="en-US"/>
              </w:rPr>
            </w:pPr>
            <w:r>
              <w:rPr>
                <w:rFonts w:hint="default" w:ascii="Times New Roman" w:hAnsi="Times New Roman" w:eastAsia="Times New Roman" w:cs="Times New Roman"/>
                <w:b/>
                <w:bCs/>
                <w:i/>
                <w:sz w:val="26"/>
                <w:szCs w:val="26"/>
                <w:vertAlign w:val="baseline"/>
                <w:lang w:val="en-US"/>
              </w:rPr>
              <w:t>Tên trường</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lang w:val="en-US"/>
              </w:rPr>
            </w:pPr>
            <w:r>
              <w:rPr>
                <w:rFonts w:hint="default" w:ascii="Times New Roman" w:hAnsi="Times New Roman" w:eastAsia="Times New Roman" w:cs="Times New Roman"/>
                <w:b/>
                <w:bCs/>
                <w:i/>
                <w:sz w:val="26"/>
                <w:szCs w:val="26"/>
                <w:vertAlign w:val="baseline"/>
                <w:lang w:val="en-US"/>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4"/>
              </w:numPr>
              <w:spacing w:line="360" w:lineRule="auto"/>
              <w:ind w:left="325" w:leftChars="0" w:firstLine="0" w:firstLineChars="0"/>
              <w:jc w:val="left"/>
              <w:rPr>
                <w:rFonts w:hint="default" w:ascii="Times New Roman" w:hAnsi="Times New Roman" w:eastAsia="Times New Roman" w:cs="Times New Roman"/>
                <w:i/>
                <w:sz w:val="26"/>
                <w:szCs w:val="26"/>
                <w:vertAlign w:val="baseline"/>
                <w:lang w:val="en-US"/>
              </w:rPr>
            </w:pPr>
            <w:r>
              <w:rPr>
                <w:rFonts w:hint="default" w:ascii="Times New Roman" w:hAnsi="Times New Roman" w:eastAsia="Times New Roman" w:cs="Times New Roman"/>
                <w:i/>
                <w:sz w:val="26"/>
                <w:szCs w:val="26"/>
                <w:vertAlign w:val="baseline"/>
                <w:lang w:val="en-US"/>
              </w:rPr>
              <w:t>TenDangNhap (PK)</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lang w:val="en-US"/>
              </w:rPr>
            </w:pPr>
            <w:r>
              <w:rPr>
                <w:rFonts w:hint="default" w:ascii="Times New Roman" w:hAnsi="Times New Roman" w:eastAsia="Times New Roman" w:cs="Times New Roman"/>
                <w:i/>
                <w:sz w:val="26"/>
                <w:szCs w:val="26"/>
                <w:vertAlign w:val="baseline"/>
                <w:lang w:val="en-US"/>
              </w:rPr>
              <w:t>nvarchar(30)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4"/>
              </w:numPr>
              <w:spacing w:line="360" w:lineRule="auto"/>
              <w:ind w:left="325" w:leftChars="0" w:firstLine="0" w:firstLineChars="0"/>
              <w:jc w:val="left"/>
              <w:rPr>
                <w:rFonts w:hint="default" w:ascii="Times New Roman" w:hAnsi="Times New Roman" w:eastAsia="Times New Roman" w:cs="Times New Roman"/>
                <w:i/>
                <w:sz w:val="26"/>
                <w:szCs w:val="26"/>
                <w:vertAlign w:val="baseline"/>
                <w:lang w:val="en-US"/>
              </w:rPr>
            </w:pPr>
            <w:r>
              <w:rPr>
                <w:rFonts w:hint="default" w:ascii="Times New Roman" w:hAnsi="Times New Roman" w:eastAsia="Times New Roman" w:cs="Times New Roman"/>
                <w:i/>
                <w:sz w:val="26"/>
                <w:szCs w:val="26"/>
                <w:vertAlign w:val="baseline"/>
                <w:lang w:val="en-US"/>
              </w:rPr>
              <w:t>MatKhau</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lang w:val="en-US"/>
              </w:rPr>
            </w:pPr>
            <w:r>
              <w:rPr>
                <w:rFonts w:hint="default" w:ascii="Times New Roman" w:hAnsi="Times New Roman" w:eastAsia="Times New Roman" w:cs="Times New Roman"/>
                <w:i/>
                <w:sz w:val="26"/>
                <w:szCs w:val="26"/>
                <w:vertAlign w:val="baseline"/>
                <w:lang w:val="en-US"/>
              </w:rPr>
              <w:t>nvarchar(20)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4"/>
              </w:numPr>
              <w:spacing w:line="360" w:lineRule="auto"/>
              <w:ind w:left="325" w:leftChars="0" w:firstLine="0" w:firstLineChars="0"/>
              <w:jc w:val="left"/>
              <w:rPr>
                <w:rFonts w:hint="default" w:ascii="Times New Roman" w:hAnsi="Times New Roman" w:eastAsia="Times New Roman" w:cs="Times New Roman"/>
                <w:i/>
                <w:sz w:val="26"/>
                <w:szCs w:val="26"/>
                <w:vertAlign w:val="baseline"/>
                <w:lang w:val="en-US"/>
              </w:rPr>
            </w:pPr>
            <w:r>
              <w:rPr>
                <w:rFonts w:hint="default" w:ascii="Times New Roman" w:hAnsi="Times New Roman" w:eastAsia="Times New Roman" w:cs="Times New Roman"/>
                <w:i/>
                <w:sz w:val="26"/>
                <w:szCs w:val="26"/>
                <w:vertAlign w:val="baseline"/>
                <w:lang w:val="en-US"/>
              </w:rPr>
              <w:t>VaiTro</w:t>
            </w:r>
          </w:p>
        </w:tc>
        <w:tc>
          <w:tcPr>
            <w:tcW w:w="4645" w:type="dxa"/>
          </w:tcPr>
          <w:p>
            <w:pPr>
              <w:numPr>
                <w:numId w:val="0"/>
              </w:numPr>
              <w:spacing w:line="360" w:lineRule="auto"/>
              <w:jc w:val="center"/>
              <w:rPr>
                <w:rFonts w:ascii="Times New Roman" w:hAnsi="Times New Roman" w:eastAsia="Times New Roman" w:cs="Times New Roman"/>
                <w:i/>
                <w:sz w:val="26"/>
                <w:szCs w:val="26"/>
                <w:vertAlign w:val="baseline"/>
              </w:rPr>
            </w:pPr>
            <w:r>
              <w:rPr>
                <w:rFonts w:hint="default" w:ascii="Times New Roman" w:hAnsi="Times New Roman" w:eastAsia="Times New Roman" w:cs="Times New Roman"/>
                <w:i/>
                <w:sz w:val="26"/>
                <w:szCs w:val="26"/>
                <w:vertAlign w:val="baseline"/>
                <w:lang w:val="en-US"/>
              </w:rPr>
              <w:t>nvarchar(10)</w:t>
            </w:r>
          </w:p>
        </w:tc>
      </w:tr>
    </w:tbl>
    <w:p>
      <w:pPr>
        <w:spacing w:line="360" w:lineRule="auto"/>
        <w:rPr>
          <w:rFonts w:ascii="Times New Roman" w:hAnsi="Times New Roman" w:eastAsia="Times New Roman" w:cs="Times New Roman"/>
          <w:b/>
          <w:sz w:val="26"/>
          <w:szCs w:val="26"/>
        </w:rPr>
      </w:pPr>
    </w:p>
    <w:p>
      <w:pPr>
        <w:numPr>
          <w:ilvl w:val="0"/>
          <w:numId w:val="13"/>
        </w:numPr>
        <w:spacing w:line="360" w:lineRule="auto"/>
        <w:ind w:left="720" w:hanging="36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Bảng tblSinhVien.</w:t>
      </w:r>
    </w:p>
    <w:p>
      <w:pPr>
        <w:numPr>
          <w:numId w:val="0"/>
        </w:numPr>
        <w:spacing w:line="360" w:lineRule="auto"/>
        <w:ind w:left="360" w:leftChars="0"/>
        <w:jc w:val="both"/>
        <w:rPr>
          <w:rFonts w:hint="default" w:ascii="Times New Roman" w:hAnsi="Times New Roman" w:eastAsia="Times New Roman" w:cs="Times New Roman"/>
          <w:i/>
          <w:sz w:val="26"/>
          <w:szCs w:val="26"/>
          <w:rtl w:val="0"/>
          <w:lang w:val="en-US"/>
        </w:rPr>
      </w:pPr>
      <w:r>
        <w:rPr>
          <w:rFonts w:hint="default" w:ascii="Times New Roman" w:hAnsi="Times New Roman" w:eastAsia="Times New Roman" w:cs="Times New Roman"/>
          <w:i/>
          <w:sz w:val="26"/>
          <w:szCs w:val="26"/>
          <w:rtl w:val="0"/>
          <w:lang w:val="en-US"/>
        </w:rPr>
        <w:t>- Gồm 8 trường.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45"/>
        <w:gridCol w:w="4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b/>
                <w:bCs/>
                <w:i/>
                <w:sz w:val="26"/>
                <w:szCs w:val="26"/>
                <w:vertAlign w:val="baseline"/>
                <w:lang w:val="en-US"/>
              </w:rPr>
              <w:t>Tên trường</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b/>
                <w:bCs/>
                <w:i/>
                <w:sz w:val="26"/>
                <w:szCs w:val="26"/>
                <w:vertAlign w:val="baseline"/>
                <w:lang w:val="en-US"/>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5"/>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MaSinhVien  (PK)</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5"/>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HoTen</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5"/>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GioiTinh</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5"/>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NgaySinh</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5"/>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SoDienThoai</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5"/>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Nganh</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5"/>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Khoa</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5"/>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GhiChu</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nvarchar(50)</w:t>
            </w:r>
          </w:p>
        </w:tc>
      </w:tr>
    </w:tbl>
    <w:p>
      <w:pPr>
        <w:spacing w:line="360" w:lineRule="auto"/>
        <w:ind w:left="0" w:firstLine="0"/>
        <w:rPr>
          <w:rFonts w:ascii="Times New Roman" w:hAnsi="Times New Roman" w:eastAsia="Times New Roman" w:cs="Times New Roman"/>
          <w:i/>
          <w:sz w:val="26"/>
          <w:szCs w:val="26"/>
        </w:rPr>
      </w:pPr>
    </w:p>
    <w:p>
      <w:pPr>
        <w:spacing w:line="360" w:lineRule="auto"/>
        <w:ind w:left="0" w:firstLine="0"/>
        <w:rPr>
          <w:rFonts w:ascii="Times New Roman" w:hAnsi="Times New Roman" w:eastAsia="Times New Roman" w:cs="Times New Roman"/>
          <w:i/>
          <w:sz w:val="26"/>
          <w:szCs w:val="26"/>
        </w:rPr>
      </w:pPr>
    </w:p>
    <w:p>
      <w:pPr>
        <w:spacing w:line="360" w:lineRule="auto"/>
        <w:ind w:left="0" w:firstLine="0"/>
        <w:rPr>
          <w:rFonts w:ascii="Times New Roman" w:hAnsi="Times New Roman" w:eastAsia="Times New Roman" w:cs="Times New Roman"/>
          <w:i/>
          <w:sz w:val="26"/>
          <w:szCs w:val="26"/>
        </w:rPr>
      </w:pPr>
    </w:p>
    <w:p>
      <w:pPr>
        <w:spacing w:line="360" w:lineRule="auto"/>
        <w:ind w:left="0" w:firstLine="0"/>
        <w:rPr>
          <w:rFonts w:ascii="Times New Roman" w:hAnsi="Times New Roman" w:eastAsia="Times New Roman" w:cs="Times New Roman"/>
          <w:i/>
          <w:sz w:val="26"/>
          <w:szCs w:val="26"/>
        </w:rPr>
      </w:pPr>
    </w:p>
    <w:p>
      <w:pPr>
        <w:spacing w:line="360" w:lineRule="auto"/>
        <w:ind w:left="0" w:firstLine="0"/>
        <w:rPr>
          <w:rFonts w:ascii="Times New Roman" w:hAnsi="Times New Roman" w:eastAsia="Times New Roman" w:cs="Times New Roman"/>
          <w:i/>
          <w:sz w:val="26"/>
          <w:szCs w:val="26"/>
        </w:rPr>
      </w:pPr>
    </w:p>
    <w:p>
      <w:pPr>
        <w:spacing w:line="360" w:lineRule="auto"/>
        <w:ind w:left="0" w:firstLine="0"/>
        <w:rPr>
          <w:rFonts w:ascii="Times New Roman" w:hAnsi="Times New Roman" w:eastAsia="Times New Roman" w:cs="Times New Roman"/>
          <w:i/>
          <w:sz w:val="26"/>
          <w:szCs w:val="26"/>
        </w:rPr>
      </w:pPr>
    </w:p>
    <w:p>
      <w:pPr>
        <w:spacing w:line="360" w:lineRule="auto"/>
        <w:ind w:left="0" w:firstLine="0"/>
        <w:rPr>
          <w:rFonts w:ascii="Times New Roman" w:hAnsi="Times New Roman" w:eastAsia="Times New Roman" w:cs="Times New Roman"/>
          <w:i/>
          <w:sz w:val="26"/>
          <w:szCs w:val="26"/>
        </w:rPr>
      </w:pPr>
    </w:p>
    <w:p>
      <w:pPr>
        <w:spacing w:line="360" w:lineRule="auto"/>
        <w:ind w:left="0" w:firstLine="0"/>
        <w:rPr>
          <w:rFonts w:ascii="Times New Roman" w:hAnsi="Times New Roman" w:eastAsia="Times New Roman" w:cs="Times New Roman"/>
          <w:i/>
          <w:sz w:val="26"/>
          <w:szCs w:val="26"/>
        </w:rPr>
      </w:pPr>
    </w:p>
    <w:p>
      <w:pPr>
        <w:numPr>
          <w:ilvl w:val="0"/>
          <w:numId w:val="13"/>
        </w:numPr>
        <w:spacing w:line="360" w:lineRule="auto"/>
        <w:ind w:left="720" w:hanging="360"/>
        <w:rPr>
          <w:rFonts w:ascii="Times New Roman" w:hAnsi="Times New Roman" w:eastAsia="Times New Roman" w:cs="Times New Roman"/>
          <w:i/>
          <w:sz w:val="26"/>
          <w:szCs w:val="26"/>
        </w:rPr>
      </w:pPr>
      <w:r>
        <w:rPr>
          <w:rFonts w:ascii="Times New Roman" w:hAnsi="Times New Roman" w:eastAsia="Times New Roman" w:cs="Times New Roman"/>
          <w:i/>
          <w:sz w:val="26"/>
          <w:szCs w:val="26"/>
          <w:rtl w:val="0"/>
        </w:rPr>
        <w:t>Bảng tblThongTinThucTap.</w:t>
      </w:r>
    </w:p>
    <w:p>
      <w:pPr>
        <w:numPr>
          <w:numId w:val="0"/>
        </w:numPr>
        <w:spacing w:line="360" w:lineRule="auto"/>
        <w:ind w:left="360" w:leftChars="0"/>
        <w:rPr>
          <w:rFonts w:hint="default" w:ascii="Times New Roman" w:hAnsi="Times New Roman" w:eastAsia="Times New Roman" w:cs="Times New Roman"/>
          <w:i/>
          <w:sz w:val="26"/>
          <w:szCs w:val="26"/>
          <w:rtl w:val="0"/>
          <w:lang w:val="en-US"/>
        </w:rPr>
      </w:pPr>
      <w:r>
        <w:rPr>
          <w:rFonts w:hint="default" w:ascii="Times New Roman" w:hAnsi="Times New Roman" w:eastAsia="Times New Roman" w:cs="Times New Roman"/>
          <w:i/>
          <w:sz w:val="26"/>
          <w:szCs w:val="26"/>
          <w:rtl w:val="0"/>
          <w:lang w:val="en-US"/>
        </w:rPr>
        <w:t>- Gồm 7 trường.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645"/>
        <w:gridCol w:w="4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b/>
                <w:bCs/>
                <w:i/>
                <w:sz w:val="26"/>
                <w:szCs w:val="26"/>
                <w:vertAlign w:val="baseline"/>
                <w:lang w:val="en-US"/>
              </w:rPr>
              <w:t>Tên trường</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b/>
                <w:bCs/>
                <w:i/>
                <w:sz w:val="26"/>
                <w:szCs w:val="26"/>
                <w:vertAlign w:val="baseline"/>
                <w:lang w:val="en-US"/>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6"/>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MaSinhVien (PK)</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6"/>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GiangVienHuongDan</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6"/>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DeTaiThucTap</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6"/>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CongTyThucTap</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6"/>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NgayBatDauThucTap</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6"/>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NgayKetThucThucTap</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45" w:type="dxa"/>
          </w:tcPr>
          <w:p>
            <w:pPr>
              <w:numPr>
                <w:ilvl w:val="0"/>
                <w:numId w:val="16"/>
              </w:numPr>
              <w:spacing w:line="360" w:lineRule="auto"/>
              <w:ind w:left="325" w:leftChars="0" w:firstLine="0" w:firstLineChars="0"/>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rtl w:val="0"/>
                <w:lang w:val="en-US"/>
              </w:rPr>
              <w:t>GhiChu</w:t>
            </w:r>
          </w:p>
        </w:tc>
        <w:tc>
          <w:tcPr>
            <w:tcW w:w="4645" w:type="dxa"/>
          </w:tcPr>
          <w:p>
            <w:pPr>
              <w:numPr>
                <w:numId w:val="0"/>
              </w:numPr>
              <w:spacing w:line="360" w:lineRule="auto"/>
              <w:jc w:val="center"/>
              <w:rPr>
                <w:rFonts w:hint="default" w:ascii="Times New Roman" w:hAnsi="Times New Roman" w:eastAsia="Times New Roman" w:cs="Times New Roman"/>
                <w:i/>
                <w:sz w:val="26"/>
                <w:szCs w:val="26"/>
                <w:vertAlign w:val="baseline"/>
                <w:rtl w:val="0"/>
                <w:lang w:val="en-US"/>
              </w:rPr>
            </w:pPr>
            <w:r>
              <w:rPr>
                <w:rFonts w:hint="default" w:ascii="Times New Roman" w:hAnsi="Times New Roman" w:eastAsia="Times New Roman" w:cs="Times New Roman"/>
                <w:i/>
                <w:sz w:val="26"/>
                <w:szCs w:val="26"/>
                <w:vertAlign w:val="baseline"/>
                <w:lang w:val="en-US"/>
              </w:rPr>
              <w:t>nvarchar(50)</w:t>
            </w:r>
          </w:p>
        </w:tc>
      </w:tr>
    </w:tbl>
    <w:p>
      <w:pPr>
        <w:ind w:left="0" w:firstLine="0"/>
        <w:rPr>
          <w:rFonts w:ascii="Times New Roman" w:hAnsi="Times New Roman" w:eastAsia="Times New Roman" w:cs="Times New Roman"/>
          <w:b/>
          <w:sz w:val="26"/>
          <w:szCs w:val="26"/>
        </w:rPr>
      </w:pPr>
    </w:p>
    <w:p>
      <w:pPr>
        <w:pStyle w:val="3"/>
        <w:rPr>
          <w:rFonts w:ascii="Times New Roman" w:hAnsi="Times New Roman" w:eastAsia="Times New Roman" w:cs="Times New Roman"/>
          <w:b/>
          <w:sz w:val="26"/>
          <w:szCs w:val="26"/>
        </w:rPr>
      </w:pPr>
      <w:bookmarkStart w:id="19" w:name="_5n1g2q9t1a3e" w:colFirst="0" w:colLast="0"/>
      <w:bookmarkEnd w:id="19"/>
      <w:r>
        <w:rPr>
          <w:rFonts w:ascii="Times New Roman" w:hAnsi="Times New Roman" w:eastAsia="Times New Roman" w:cs="Times New Roman"/>
          <w:b/>
          <w:sz w:val="26"/>
          <w:szCs w:val="26"/>
          <w:rtl w:val="0"/>
        </w:rPr>
        <w:t xml:space="preserve">5.2. Sơ đồ </w:t>
      </w:r>
      <w:r>
        <w:rPr>
          <w:rFonts w:hint="default" w:ascii="Times New Roman" w:hAnsi="Times New Roman" w:eastAsia="Times New Roman" w:cs="Times New Roman"/>
          <w:b/>
          <w:sz w:val="26"/>
          <w:szCs w:val="26"/>
          <w:rtl w:val="0"/>
          <w:lang w:val="en-US"/>
        </w:rPr>
        <w:t>mối quan hệ</w:t>
      </w:r>
      <w:r>
        <w:rPr>
          <w:rFonts w:ascii="Times New Roman" w:hAnsi="Times New Roman" w:eastAsia="Times New Roman" w:cs="Times New Roman"/>
          <w:b/>
          <w:sz w:val="26"/>
          <w:szCs w:val="26"/>
          <w:rtl w:val="0"/>
        </w:rPr>
        <w:t xml:space="preserve"> </w:t>
      </w:r>
      <w:r>
        <w:rPr>
          <w:rFonts w:hint="default" w:ascii="Times New Roman" w:hAnsi="Times New Roman" w:eastAsia="Times New Roman" w:cs="Times New Roman"/>
          <w:b/>
          <w:sz w:val="26"/>
          <w:szCs w:val="26"/>
          <w:rtl w:val="0"/>
          <w:lang w:val="en-US"/>
        </w:rPr>
        <w:t>c</w:t>
      </w:r>
      <w:bookmarkStart w:id="28" w:name="_GoBack"/>
      <w:bookmarkEnd w:id="28"/>
      <w:r>
        <w:rPr>
          <w:rFonts w:ascii="Times New Roman" w:hAnsi="Times New Roman" w:eastAsia="Times New Roman" w:cs="Times New Roman"/>
          <w:b/>
          <w:sz w:val="26"/>
          <w:szCs w:val="26"/>
          <w:rtl w:val="0"/>
        </w:rPr>
        <w:t>ơ sở dữ liệu.</w:t>
      </w:r>
    </w:p>
    <w:p>
      <w:pPr>
        <w:pStyle w:val="2"/>
        <w:rPr>
          <w:rFonts w:ascii="Times New Roman" w:hAnsi="Times New Roman" w:eastAsia="Times New Roman" w:cs="Times New Roman"/>
          <w:sz w:val="26"/>
          <w:szCs w:val="26"/>
        </w:rPr>
      </w:pPr>
      <w:bookmarkStart w:id="20" w:name="_yrz77lug9rgd" w:colFirst="0" w:colLast="0"/>
      <w:bookmarkEnd w:id="20"/>
      <w:r>
        <w:rPr>
          <w:rFonts w:ascii="Times New Roman" w:hAnsi="Times New Roman" w:eastAsia="Times New Roman" w:cs="Times New Roman"/>
          <w:sz w:val="26"/>
          <w:szCs w:val="26"/>
        </w:rPr>
        <w:drawing>
          <wp:inline distT="114300" distB="114300" distL="114300" distR="114300">
            <wp:extent cx="5734050" cy="5057775"/>
            <wp:effectExtent l="0" t="0" r="11430" b="1905"/>
            <wp:docPr id="33" name="image4.png"/>
            <wp:cNvGraphicFramePr/>
            <a:graphic xmlns:a="http://schemas.openxmlformats.org/drawingml/2006/main">
              <a:graphicData uri="http://schemas.openxmlformats.org/drawingml/2006/picture">
                <pic:pic xmlns:pic="http://schemas.openxmlformats.org/drawingml/2006/picture">
                  <pic:nvPicPr>
                    <pic:cNvPr id="33" name="image4.png"/>
                    <pic:cNvPicPr preferRelativeResize="0"/>
                  </pic:nvPicPr>
                  <pic:blipFill>
                    <a:blip r:embed="rId32"/>
                    <a:srcRect/>
                    <a:stretch>
                      <a:fillRect/>
                    </a:stretch>
                  </pic:blipFill>
                  <pic:spPr>
                    <a:xfrm>
                      <a:off x="0" y="0"/>
                      <a:ext cx="5734050" cy="5057775"/>
                    </a:xfrm>
                    <a:prstGeom prst="rect">
                      <a:avLst/>
                    </a:prstGeom>
                  </pic:spPr>
                </pic:pic>
              </a:graphicData>
            </a:graphic>
          </wp:inline>
        </w:drawing>
      </w:r>
    </w:p>
    <w:p/>
    <w:p/>
    <w:p/>
    <w:p>
      <w:pPr>
        <w:pStyle w:val="2"/>
        <w:spacing w:line="276" w:lineRule="auto"/>
        <w:rPr>
          <w:rFonts w:ascii="Times New Roman" w:hAnsi="Times New Roman" w:eastAsia="Times New Roman" w:cs="Times New Roman"/>
          <w:b/>
          <w:sz w:val="26"/>
          <w:szCs w:val="26"/>
        </w:rPr>
      </w:pPr>
      <w:bookmarkStart w:id="21" w:name="_xyxbpce95llo" w:colFirst="0" w:colLast="0"/>
      <w:bookmarkEnd w:id="21"/>
      <w:r>
        <w:rPr>
          <w:rFonts w:ascii="Times New Roman" w:hAnsi="Times New Roman" w:eastAsia="Times New Roman" w:cs="Times New Roman"/>
          <w:b/>
          <w:sz w:val="26"/>
          <w:szCs w:val="26"/>
          <w:rtl w:val="0"/>
        </w:rPr>
        <w:t>VI. Thiết kế giao diện.</w:t>
      </w:r>
    </w:p>
    <w:p>
      <w:pPr>
        <w:pStyle w:val="3"/>
        <w:spacing w:line="276" w:lineRule="auto"/>
        <w:ind w:left="0" w:firstLine="0"/>
        <w:rPr>
          <w:rFonts w:ascii="Times New Roman" w:hAnsi="Times New Roman" w:eastAsia="Times New Roman" w:cs="Times New Roman"/>
          <w:b/>
          <w:sz w:val="26"/>
          <w:szCs w:val="26"/>
        </w:rPr>
      </w:pPr>
      <w:bookmarkStart w:id="22" w:name="_pq8140a1h807" w:colFirst="0" w:colLast="0"/>
      <w:bookmarkEnd w:id="22"/>
      <w:r>
        <w:rPr>
          <w:rFonts w:ascii="Times New Roman" w:hAnsi="Times New Roman" w:eastAsia="Times New Roman" w:cs="Times New Roman"/>
          <w:b/>
          <w:sz w:val="26"/>
          <w:szCs w:val="26"/>
          <w:rtl w:val="0"/>
        </w:rPr>
        <w:t>1. Giao diện Đăng Nhập.</w:t>
      </w:r>
    </w:p>
    <w:p>
      <w:pPr>
        <w:spacing w:line="360" w:lineRule="auto"/>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114300" distB="114300" distL="114300" distR="114300">
            <wp:extent cx="5730875" cy="3251200"/>
            <wp:effectExtent l="0" t="0" r="14605" b="10160"/>
            <wp:docPr id="35" name="image23.png"/>
            <wp:cNvGraphicFramePr/>
            <a:graphic xmlns:a="http://schemas.openxmlformats.org/drawingml/2006/main">
              <a:graphicData uri="http://schemas.openxmlformats.org/drawingml/2006/picture">
                <pic:pic xmlns:pic="http://schemas.openxmlformats.org/drawingml/2006/picture">
                  <pic:nvPicPr>
                    <pic:cNvPr id="35" name="image23.png"/>
                    <pic:cNvPicPr preferRelativeResize="0"/>
                  </pic:nvPicPr>
                  <pic:blipFill>
                    <a:blip r:embed="rId33"/>
                    <a:srcRect/>
                    <a:stretch>
                      <a:fillRect/>
                    </a:stretch>
                  </pic:blipFill>
                  <pic:spPr>
                    <a:xfrm>
                      <a:off x="0" y="0"/>
                      <a:ext cx="5731200" cy="3251200"/>
                    </a:xfrm>
                    <a:prstGeom prst="rect">
                      <a:avLst/>
                    </a:prstGeom>
                  </pic:spPr>
                </pic:pic>
              </a:graphicData>
            </a:graphic>
          </wp:inline>
        </w:drawing>
      </w:r>
    </w:p>
    <w:p>
      <w:pPr>
        <w:spacing w:line="360" w:lineRule="auto"/>
        <w:ind w:left="0" w:firstLine="0"/>
        <w:rPr>
          <w:rFonts w:ascii="Times New Roman" w:hAnsi="Times New Roman" w:eastAsia="Times New Roman" w:cs="Times New Roman"/>
          <w:b/>
          <w:sz w:val="26"/>
          <w:szCs w:val="26"/>
        </w:rPr>
      </w:pPr>
    </w:p>
    <w:p>
      <w:pPr>
        <w:pStyle w:val="3"/>
        <w:spacing w:line="360" w:lineRule="auto"/>
        <w:rPr>
          <w:rFonts w:ascii="Times New Roman" w:hAnsi="Times New Roman" w:eastAsia="Times New Roman" w:cs="Times New Roman"/>
          <w:b/>
          <w:sz w:val="26"/>
          <w:szCs w:val="26"/>
        </w:rPr>
      </w:pPr>
      <w:bookmarkStart w:id="23" w:name="_wmk5nbe3ehs2" w:colFirst="0" w:colLast="0"/>
      <w:bookmarkEnd w:id="23"/>
      <w:r>
        <w:rPr>
          <w:rFonts w:ascii="Times New Roman" w:hAnsi="Times New Roman" w:eastAsia="Times New Roman" w:cs="Times New Roman"/>
          <w:b/>
          <w:sz w:val="26"/>
          <w:szCs w:val="26"/>
          <w:rtl w:val="0"/>
        </w:rPr>
        <w:t>2. Giao diện Đổi Mật Khẩu.</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b/>
          <w:sz w:val="26"/>
          <w:szCs w:val="26"/>
        </w:rPr>
        <w:drawing>
          <wp:inline distT="114300" distB="114300" distL="114300" distR="114300">
            <wp:extent cx="5730875" cy="3416300"/>
            <wp:effectExtent l="0" t="0" r="14605" b="12700"/>
            <wp:docPr id="36" name="image16.png"/>
            <wp:cNvGraphicFramePr/>
            <a:graphic xmlns:a="http://schemas.openxmlformats.org/drawingml/2006/main">
              <a:graphicData uri="http://schemas.openxmlformats.org/drawingml/2006/picture">
                <pic:pic xmlns:pic="http://schemas.openxmlformats.org/drawingml/2006/picture">
                  <pic:nvPicPr>
                    <pic:cNvPr id="36" name="image16.png"/>
                    <pic:cNvPicPr preferRelativeResize="0"/>
                  </pic:nvPicPr>
                  <pic:blipFill>
                    <a:blip r:embed="rId34"/>
                    <a:srcRect/>
                    <a:stretch>
                      <a:fillRect/>
                    </a:stretch>
                  </pic:blipFill>
                  <pic:spPr>
                    <a:xfrm>
                      <a:off x="0" y="0"/>
                      <a:ext cx="5731200" cy="3416300"/>
                    </a:xfrm>
                    <a:prstGeom prst="rect">
                      <a:avLst/>
                    </a:prstGeom>
                  </pic:spPr>
                </pic:pic>
              </a:graphicData>
            </a:graphic>
          </wp:inline>
        </w:drawing>
      </w:r>
    </w:p>
    <w:p>
      <w:pPr>
        <w:pStyle w:val="3"/>
        <w:spacing w:line="360" w:lineRule="auto"/>
        <w:rPr>
          <w:rFonts w:ascii="Times New Roman" w:hAnsi="Times New Roman" w:eastAsia="Times New Roman" w:cs="Times New Roman"/>
          <w:b/>
          <w:sz w:val="26"/>
          <w:szCs w:val="26"/>
        </w:rPr>
      </w:pPr>
      <w:bookmarkStart w:id="24" w:name="_y9xgwoxdbge0" w:colFirst="0" w:colLast="0"/>
      <w:bookmarkEnd w:id="24"/>
      <w:r>
        <w:rPr>
          <w:rFonts w:ascii="Times New Roman" w:hAnsi="Times New Roman" w:eastAsia="Times New Roman" w:cs="Times New Roman"/>
          <w:b/>
          <w:sz w:val="26"/>
          <w:szCs w:val="26"/>
          <w:rtl w:val="0"/>
        </w:rPr>
        <w:t>3. Giao diện chính.</w:t>
      </w:r>
    </w:p>
    <w:p>
      <w:pPr>
        <w:spacing w:line="360" w:lineRule="auto"/>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114300" distB="114300" distL="114300" distR="114300">
            <wp:extent cx="5730875" cy="3416300"/>
            <wp:effectExtent l="0" t="0" r="14605" b="12700"/>
            <wp:docPr id="37" name="image21.png"/>
            <wp:cNvGraphicFramePr/>
            <a:graphic xmlns:a="http://schemas.openxmlformats.org/drawingml/2006/main">
              <a:graphicData uri="http://schemas.openxmlformats.org/drawingml/2006/picture">
                <pic:pic xmlns:pic="http://schemas.openxmlformats.org/drawingml/2006/picture">
                  <pic:nvPicPr>
                    <pic:cNvPr id="37" name="image21.png"/>
                    <pic:cNvPicPr preferRelativeResize="0"/>
                  </pic:nvPicPr>
                  <pic:blipFill>
                    <a:blip r:embed="rId35"/>
                    <a:srcRect/>
                    <a:stretch>
                      <a:fillRect/>
                    </a:stretch>
                  </pic:blipFill>
                  <pic:spPr>
                    <a:xfrm>
                      <a:off x="0" y="0"/>
                      <a:ext cx="5731200" cy="3416300"/>
                    </a:xfrm>
                    <a:prstGeom prst="rect">
                      <a:avLst/>
                    </a:prstGeom>
                  </pic:spPr>
                </pic:pic>
              </a:graphicData>
            </a:graphic>
          </wp:inline>
        </w:drawing>
      </w:r>
    </w:p>
    <w:p>
      <w:pPr>
        <w:spacing w:line="360" w:lineRule="auto"/>
        <w:ind w:left="0" w:firstLine="0"/>
        <w:rPr>
          <w:rFonts w:ascii="Times New Roman" w:hAnsi="Times New Roman" w:eastAsia="Times New Roman" w:cs="Times New Roman"/>
          <w:b/>
          <w:sz w:val="26"/>
          <w:szCs w:val="26"/>
        </w:rPr>
      </w:pPr>
    </w:p>
    <w:p>
      <w:pPr>
        <w:pStyle w:val="3"/>
        <w:spacing w:line="360" w:lineRule="auto"/>
        <w:rPr>
          <w:rFonts w:ascii="Times New Roman" w:hAnsi="Times New Roman" w:eastAsia="Times New Roman" w:cs="Times New Roman"/>
          <w:b/>
          <w:sz w:val="26"/>
          <w:szCs w:val="26"/>
        </w:rPr>
      </w:pPr>
      <w:bookmarkStart w:id="25" w:name="_is3dbrtxm353" w:colFirst="0" w:colLast="0"/>
      <w:bookmarkEnd w:id="25"/>
      <w:r>
        <w:rPr>
          <w:rFonts w:ascii="Times New Roman" w:hAnsi="Times New Roman" w:eastAsia="Times New Roman" w:cs="Times New Roman"/>
          <w:b/>
          <w:sz w:val="26"/>
          <w:szCs w:val="26"/>
          <w:rtl w:val="0"/>
        </w:rPr>
        <w:t>4. Giao diện Quản lý sinh viên.</w:t>
      </w:r>
    </w:p>
    <w:p>
      <w:pPr>
        <w:spacing w:line="36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b/>
          <w:sz w:val="26"/>
          <w:szCs w:val="26"/>
        </w:rPr>
        <w:drawing>
          <wp:inline distT="114300" distB="114300" distL="114300" distR="114300">
            <wp:extent cx="5730875" cy="3505200"/>
            <wp:effectExtent l="0" t="0" r="14605"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36"/>
                    <a:srcRect/>
                    <a:stretch>
                      <a:fillRect/>
                    </a:stretch>
                  </pic:blipFill>
                  <pic:spPr>
                    <a:xfrm>
                      <a:off x="0" y="0"/>
                      <a:ext cx="5731200" cy="3505200"/>
                    </a:xfrm>
                    <a:prstGeom prst="rect">
                      <a:avLst/>
                    </a:prstGeom>
                  </pic:spPr>
                </pic:pic>
              </a:graphicData>
            </a:graphic>
          </wp:inline>
        </w:drawing>
      </w:r>
    </w:p>
    <w:p>
      <w:pPr>
        <w:pStyle w:val="3"/>
        <w:spacing w:line="360" w:lineRule="auto"/>
        <w:rPr>
          <w:rFonts w:ascii="Times New Roman" w:hAnsi="Times New Roman" w:eastAsia="Times New Roman" w:cs="Times New Roman"/>
          <w:b/>
          <w:sz w:val="26"/>
          <w:szCs w:val="26"/>
        </w:rPr>
      </w:pPr>
      <w:bookmarkStart w:id="26" w:name="_ilkhe8q5azc5" w:colFirst="0" w:colLast="0"/>
      <w:bookmarkEnd w:id="26"/>
      <w:r>
        <w:rPr>
          <w:rFonts w:ascii="Times New Roman" w:hAnsi="Times New Roman" w:eastAsia="Times New Roman" w:cs="Times New Roman"/>
          <w:b/>
          <w:sz w:val="26"/>
          <w:szCs w:val="26"/>
          <w:rtl w:val="0"/>
        </w:rPr>
        <w:t>5. Giao diện Quản lý thông tin thực tập.</w:t>
      </w:r>
    </w:p>
    <w:p>
      <w:pPr>
        <w:spacing w:line="36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drawing>
          <wp:inline distT="114300" distB="114300" distL="114300" distR="114300">
            <wp:extent cx="5730875" cy="3340100"/>
            <wp:effectExtent l="0" t="0" r="14605" b="12700"/>
            <wp:docPr id="38" name="image27.png"/>
            <wp:cNvGraphicFramePr/>
            <a:graphic xmlns:a="http://schemas.openxmlformats.org/drawingml/2006/main">
              <a:graphicData uri="http://schemas.openxmlformats.org/drawingml/2006/picture">
                <pic:pic xmlns:pic="http://schemas.openxmlformats.org/drawingml/2006/picture">
                  <pic:nvPicPr>
                    <pic:cNvPr id="38" name="image27.png"/>
                    <pic:cNvPicPr preferRelativeResize="0"/>
                  </pic:nvPicPr>
                  <pic:blipFill>
                    <a:blip r:embed="rId37"/>
                    <a:srcRect/>
                    <a:stretch>
                      <a:fillRect/>
                    </a:stretch>
                  </pic:blipFill>
                  <pic:spPr>
                    <a:xfrm>
                      <a:off x="0" y="0"/>
                      <a:ext cx="5731200" cy="3340100"/>
                    </a:xfrm>
                    <a:prstGeom prst="rect">
                      <a:avLst/>
                    </a:prstGeom>
                  </pic:spPr>
                </pic:pic>
              </a:graphicData>
            </a:graphic>
          </wp:inline>
        </w:drawing>
      </w: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spacing w:line="360" w:lineRule="auto"/>
        <w:rPr>
          <w:rFonts w:ascii="Times New Roman" w:hAnsi="Times New Roman" w:eastAsia="Times New Roman" w:cs="Times New Roman"/>
          <w:b/>
          <w:sz w:val="26"/>
          <w:szCs w:val="26"/>
        </w:rPr>
      </w:pPr>
    </w:p>
    <w:p>
      <w:pPr>
        <w:pStyle w:val="2"/>
        <w:spacing w:line="360" w:lineRule="auto"/>
        <w:rPr>
          <w:rFonts w:ascii="Times New Roman" w:hAnsi="Times New Roman" w:eastAsia="Times New Roman" w:cs="Times New Roman"/>
          <w:b/>
          <w:sz w:val="26"/>
          <w:szCs w:val="26"/>
        </w:rPr>
      </w:pPr>
      <w:bookmarkStart w:id="27" w:name="_yck2ixszkv7l" w:colFirst="0" w:colLast="0"/>
      <w:bookmarkEnd w:id="27"/>
      <w:r>
        <w:rPr>
          <w:rFonts w:ascii="Times New Roman" w:hAnsi="Times New Roman" w:eastAsia="Times New Roman" w:cs="Times New Roman"/>
          <w:b/>
          <w:sz w:val="26"/>
          <w:szCs w:val="26"/>
          <w:rtl w:val="0"/>
        </w:rPr>
        <w:t>VII. Tổng kết.</w:t>
      </w:r>
    </w:p>
    <w:p>
      <w:pPr>
        <w:spacing w:line="360" w:lineRule="auto"/>
        <w:ind w:left="72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Kết quả đạt được:</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Trong thời gian hơn 3 tháng học môn “</w:t>
      </w:r>
      <w:r>
        <w:rPr>
          <w:rFonts w:ascii="Times New Roman" w:hAnsi="Times New Roman" w:eastAsia="Times New Roman" w:cs="Times New Roman"/>
          <w:sz w:val="26"/>
          <w:szCs w:val="26"/>
          <w:highlight w:val="white"/>
          <w:rtl w:val="0"/>
        </w:rPr>
        <w:t>Xây dựng ứng dụng với .NET Framework</w:t>
      </w:r>
      <w:r>
        <w:rPr>
          <w:rFonts w:ascii="Times New Roman" w:hAnsi="Times New Roman" w:eastAsia="Times New Roman" w:cs="Times New Roman"/>
          <w:sz w:val="26"/>
          <w:szCs w:val="26"/>
          <w:rtl w:val="0"/>
        </w:rPr>
        <w:t xml:space="preserve">” giúp em nắm bắt và hiểu rõ hơn các bài học trong môn học này và có thể xây dựng được một ứng dụng đơn giản về ngôn ngữ C#. </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Hiểu được quy trình, nghiệp vụ quản lý thông tin thực tập của sinh viên như: quản lý được thông tin sinh viên, quản lý được thông tin thực tập của sinh viên,....</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Phân tích được quy trình hoạt động và các chức năng của hệ thống được</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biểu diễn qua các biểu đồ UML: Use Case Diagram, Activity Diagram,</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Sequence Diagram, Class Diagram,.. và xây dựng cơ sở dữ liệu phù hợp trên hệ</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quản trị cơ sở dữ liệu SQL Server, thiết kế giao diện đơn giản và hiển thị đầy</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đủ các chức năng,..</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Cài đặt phần mềm hoàn thành.</w:t>
      </w:r>
    </w:p>
    <w:p>
      <w:pPr>
        <w:spacing w:line="360" w:lineRule="auto"/>
        <w:ind w:left="72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Hạn chế:</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Tuy đề tài đã hoàn thành nhưng vì thời gian có hạn và thiếu kinh nghiệm</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cũng như kỹ năng chưa cao nên vẫn còn nhiều thiếu sót, một số chức năng vẫn</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còn đơn giản và chương trình chỉ mang tính chất tìm hiểu để hiểu biết sâu về ngôn ngữ hơn, nên phần mềm chưa có khả năng ứng dụng vào thực tế.</w:t>
      </w:r>
    </w:p>
    <w:p>
      <w:pPr>
        <w:spacing w:line="360" w:lineRule="auto"/>
        <w:ind w:left="72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Hướng phát triển:</w:t>
      </w:r>
    </w:p>
    <w:p>
      <w:pPr>
        <w:spacing w:line="360" w:lineRule="auto"/>
        <w:ind w:left="72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 Tiếp tục nghiên cứu, tìm hiểu để xây dựng một phần mềm hoàn thiện hơn và có thể áp dụng vào thực tế.</w:t>
      </w:r>
    </w:p>
    <w:p>
      <w:pPr>
        <w:spacing w:line="360" w:lineRule="auto"/>
        <w:ind w:left="720" w:firstLine="0"/>
        <w:rPr>
          <w:rFonts w:ascii="Times New Roman" w:hAnsi="Times New Roman" w:eastAsia="Times New Roman" w:cs="Times New Roman"/>
          <w:sz w:val="26"/>
          <w:szCs w:val="26"/>
        </w:rPr>
      </w:pPr>
    </w:p>
    <w:p>
      <w:pPr>
        <w:spacing w:line="360" w:lineRule="auto"/>
        <w:ind w:left="72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spacing w:line="360" w:lineRule="auto"/>
        <w:ind w:left="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sz w:val="26"/>
          <w:szCs w:val="26"/>
        </w:rPr>
      </w:pPr>
    </w:p>
    <w:p>
      <w:pPr>
        <w:ind w:left="0" w:firstLine="0"/>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 xml:space="preserve">Link GitHub: </w:t>
      </w:r>
    </w:p>
    <w:p>
      <w:pPr>
        <w:ind w:left="0" w:firstLine="0"/>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spacing w:line="360" w:lineRule="auto"/>
        <w:rPr>
          <w:rFonts w:ascii="Times New Roman" w:hAnsi="Times New Roman" w:eastAsia="Times New Roman" w:cs="Times New Roman"/>
          <w:sz w:val="26"/>
          <w:szCs w:val="26"/>
        </w:rPr>
      </w:pPr>
    </w:p>
    <w:p>
      <w:pPr>
        <w:tabs>
          <w:tab w:val="center" w:pos="2127"/>
          <w:tab w:val="center" w:pos="7088"/>
        </w:tabs>
        <w:spacing w:before="80" w:after="20" w:line="360" w:lineRule="auto"/>
        <w:jc w:val="both"/>
        <w:rPr>
          <w:rFonts w:ascii="Times New Roman" w:hAnsi="Times New Roman" w:eastAsia="Times New Roman" w:cs="Times New Roman"/>
          <w:b/>
          <w:sz w:val="24"/>
          <w:szCs w:val="24"/>
          <w:lang w:val="vi-VN"/>
        </w:rPr>
      </w:pPr>
      <w:r>
        <w:rPr>
          <w:rFonts w:ascii="Times New Roman" w:hAnsi="Times New Roman" w:eastAsia="Times New Roman" w:cs="Times New Roman"/>
          <w:sz w:val="24"/>
          <w:szCs w:val="24"/>
          <w:lang w:val="vi-VN"/>
        </w:rPr>
        <w:t>TRƯỜNG ĐẠI HỌC KHOA HỌC</w:t>
      </w:r>
      <w:r>
        <w:rPr>
          <w:rFonts w:ascii="Times New Roman" w:hAnsi="Times New Roman" w:eastAsia="Times New Roman" w:cs="Times New Roman"/>
          <w:b/>
          <w:sz w:val="24"/>
          <w:szCs w:val="24"/>
          <w:lang w:val="vi-VN"/>
        </w:rPr>
        <w:tab/>
      </w:r>
      <w:r>
        <w:rPr>
          <w:rFonts w:ascii="Times New Roman" w:hAnsi="Times New Roman" w:eastAsia="Times New Roman" w:cs="Times New Roman"/>
          <w:b/>
          <w:sz w:val="24"/>
          <w:szCs w:val="24"/>
          <w:lang w:val="en-US"/>
        </w:rPr>
        <w:t xml:space="preserve"> </w:t>
      </w:r>
      <w:r>
        <w:rPr>
          <w:rFonts w:ascii="Times New Roman" w:hAnsi="Times New Roman" w:eastAsia="Times New Roman" w:cs="Times New Roman"/>
          <w:b/>
          <w:sz w:val="24"/>
          <w:szCs w:val="24"/>
          <w:lang w:val="vi-VN"/>
        </w:rPr>
        <w:t>CỘNG HÒA XÃ HỘI CHỦ NGHĨA VIỆTNAM</w:t>
      </w:r>
    </w:p>
    <w:p>
      <w:pPr>
        <w:tabs>
          <w:tab w:val="center" w:pos="2127"/>
          <w:tab w:val="center" w:pos="7088"/>
        </w:tabs>
        <w:spacing w:before="20" w:after="80" w:line="360" w:lineRule="auto"/>
        <w:jc w:val="both"/>
        <w:rPr>
          <w:rFonts w:ascii="Times New Roman" w:hAnsi="Times New Roman" w:eastAsia="Times New Roman" w:cs="Times New Roman"/>
          <w:b/>
          <w:sz w:val="24"/>
          <w:szCs w:val="24"/>
          <w:lang w:val="vi-VN"/>
        </w:rPr>
      </w:pPr>
      <w:r>
        <w:rPr>
          <w:rFonts w:ascii="Times New Roman" w:hAnsi="Times New Roman" w:eastAsia="Times New Roman" w:cs="Times New Roman"/>
          <w:b/>
          <w:sz w:val="24"/>
          <w:szCs w:val="24"/>
        </w:rPr>
        <mc:AlternateContent>
          <mc:Choice Requires="wps">
            <w:drawing>
              <wp:anchor distT="0" distB="0" distL="114300" distR="114300" simplePos="0" relativeHeight="251662336" behindDoc="1" locked="0" layoutInCell="0" allowOverlap="1">
                <wp:simplePos x="0" y="0"/>
                <wp:positionH relativeFrom="margin">
                  <wp:posOffset>428625</wp:posOffset>
                </wp:positionH>
                <wp:positionV relativeFrom="paragraph">
                  <wp:posOffset>210820</wp:posOffset>
                </wp:positionV>
                <wp:extent cx="1828165" cy="0"/>
                <wp:effectExtent l="0" t="0" r="0" b="0"/>
                <wp:wrapNone/>
                <wp:docPr id="14" name="Freeform 14"/>
                <wp:cNvGraphicFramePr/>
                <a:graphic xmlns:a="http://schemas.openxmlformats.org/drawingml/2006/main">
                  <a:graphicData uri="http://schemas.microsoft.com/office/word/2010/wordprocessingShape">
                    <wps:wsp>
                      <wps:cNvSpPr/>
                      <wps:spPr bwMode="auto">
                        <a:xfrm>
                          <a:off x="0" y="0"/>
                          <a:ext cx="1828800" cy="0"/>
                        </a:xfrm>
                        <a:custGeom>
                          <a:avLst/>
                          <a:gdLst>
                            <a:gd name="T0" fmla="*/ 0 w 2880"/>
                            <a:gd name="T1" fmla="*/ 2879 w 2880"/>
                          </a:gdLst>
                          <a:ahLst/>
                          <a:cxnLst>
                            <a:cxn ang="0">
                              <a:pos x="T0" y="0"/>
                            </a:cxn>
                            <a:cxn ang="0">
                              <a:pos x="T1" y="0"/>
                            </a:cxn>
                          </a:cxnLst>
                          <a:rect l="0" t="0" r="r" b="b"/>
                          <a:pathLst>
                            <a:path w="2880">
                              <a:moveTo>
                                <a:pt x="0" y="0"/>
                              </a:moveTo>
                              <a:lnTo>
                                <a:pt x="2879" y="0"/>
                              </a:lnTo>
                            </a:path>
                          </a:pathLst>
                        </a:custGeom>
                        <a:noFill/>
                        <a:ln w="10414">
                          <a:solidFill>
                            <a:srgbClr val="000000"/>
                          </a:solidFill>
                          <a:round/>
                        </a:ln>
                        <a:effectLst/>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33.75pt;margin-top:16.6pt;height:0pt;width:143.95pt;mso-position-horizontal-relative:margin;z-index:-251654144;mso-width-relative:page;mso-height-relative:page;" filled="f" stroked="t" coordsize="2880,1" o:allowincell="f" o:gfxdata="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CJjn1f1gAAAAgBAAAPAAAAAAAAAAEAIAAA&#10;ACIAAABkcnMvZG93bnJldi54bWxQSwECFAAUAAAACACHTuJA9Temd4ACAACBBQAADgAAAAAAAAAB&#10;ACAAAAAlAQAAZHJzL2Uyb0RvYy54bWxQSwUGAAAAAAYABgBZAQAAFwYAAAAA&#10;" path="m0,0l2879,0e">
                <v:path o:connectlocs="0,0;1828165,0" o:connectangles="0,0"/>
                <v:fill on="f" focussize="0,0"/>
                <v:stroke weight="0.82pt" color="#000000" joinstyle="round"/>
                <v:imagedata o:title=""/>
                <o:lock v:ext="edit" aspectratio="f"/>
              </v:shape>
            </w:pict>
          </mc:Fallback>
        </mc:AlternateContent>
      </w:r>
      <w:r>
        <w:rPr>
          <w:rFonts w:ascii="Times New Roman" w:hAnsi="Times New Roman" w:eastAsia="Times New Roman" w:cs="Times New Roman"/>
          <w:b/>
          <w:sz w:val="24"/>
          <w:szCs w:val="24"/>
        </w:rPr>
        <mc:AlternateContent>
          <mc:Choice Requires="wps">
            <w:drawing>
              <wp:anchor distT="0" distB="0" distL="114300" distR="114300" simplePos="0" relativeHeight="251661312" behindDoc="1" locked="0" layoutInCell="0" allowOverlap="1">
                <wp:simplePos x="0" y="0"/>
                <wp:positionH relativeFrom="page">
                  <wp:posOffset>4491355</wp:posOffset>
                </wp:positionH>
                <wp:positionV relativeFrom="paragraph">
                  <wp:posOffset>220345</wp:posOffset>
                </wp:positionV>
                <wp:extent cx="1828165" cy="0"/>
                <wp:effectExtent l="0" t="0" r="0" b="0"/>
                <wp:wrapNone/>
                <wp:docPr id="13" name="Freeform 13"/>
                <wp:cNvGraphicFramePr/>
                <a:graphic xmlns:a="http://schemas.openxmlformats.org/drawingml/2006/main">
                  <a:graphicData uri="http://schemas.microsoft.com/office/word/2010/wordprocessingShape">
                    <wps:wsp>
                      <wps:cNvSpPr/>
                      <wps:spPr bwMode="auto">
                        <a:xfrm>
                          <a:off x="0" y="0"/>
                          <a:ext cx="1828800" cy="0"/>
                        </a:xfrm>
                        <a:custGeom>
                          <a:avLst/>
                          <a:gdLst>
                            <a:gd name="T0" fmla="*/ 0 w 2880"/>
                            <a:gd name="T1" fmla="*/ 2879 w 2880"/>
                          </a:gdLst>
                          <a:ahLst/>
                          <a:cxnLst>
                            <a:cxn ang="0">
                              <a:pos x="T0" y="0"/>
                            </a:cxn>
                            <a:cxn ang="0">
                              <a:pos x="T1" y="0"/>
                            </a:cxn>
                          </a:cxnLst>
                          <a:rect l="0" t="0" r="r" b="b"/>
                          <a:pathLst>
                            <a:path w="2880">
                              <a:moveTo>
                                <a:pt x="0" y="0"/>
                              </a:moveTo>
                              <a:lnTo>
                                <a:pt x="2879" y="0"/>
                              </a:lnTo>
                            </a:path>
                          </a:pathLst>
                        </a:custGeom>
                        <a:noFill/>
                        <a:ln w="10414">
                          <a:solidFill>
                            <a:srgbClr val="000000"/>
                          </a:solidFill>
                          <a:round/>
                        </a:ln>
                        <a:effectLst/>
                      </wps:spPr>
                      <wps:bodyPr rot="0" vert="horz" wrap="square" lIns="91440" tIns="45720" rIns="91440" bIns="45720" anchor="t" anchorCtr="0" upright="1">
                        <a:noAutofit/>
                      </wps:bodyPr>
                    </wps:wsp>
                  </a:graphicData>
                </a:graphic>
              </wp:anchor>
            </w:drawing>
          </mc:Choice>
          <mc:Fallback>
            <w:pict>
              <v:shape id="_x0000_s1026" o:spid="_x0000_s1026" o:spt="100" style="position:absolute;left:0pt;margin-left:353.65pt;margin-top:17.35pt;height:0pt;width:143.95pt;mso-position-horizontal-relative:page;z-index:-251655168;mso-width-relative:page;mso-height-relative:page;" filled="f" stroked="t" coordsize="2880,1" o:allowincell="f" o:gfxdata="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19giTdgAAAAJAQAADwAAAAAAAAAB&#10;ACAAAAAiAAAAZHJzL2Rvd25yZXYueG1sUEsBAhQAFAAAAAgAh07iQOK1xFSCAgAAgQUAAA4AAAAA&#10;AAAAAQAgAAAAJwEAAGRycy9lMm9Eb2MueG1sUEsFBgAAAAAGAAYAWQEAABsGAAAAAA==&#10;" path="m0,0l2879,0e">
                <v:path o:connectlocs="0,0;1828165,0" o:connectangles="0,0"/>
                <v:fill on="f" focussize="0,0"/>
                <v:stroke weight="0.82pt" color="#000000" joinstyle="round"/>
                <v:imagedata o:title=""/>
                <o:lock v:ext="edit" aspectratio="f"/>
              </v:shape>
            </w:pict>
          </mc:Fallback>
        </mc:AlternateContent>
      </w:r>
      <w:r>
        <w:rPr>
          <w:rFonts w:ascii="Times New Roman" w:hAnsi="Times New Roman" w:eastAsia="Times New Roman" w:cs="Times New Roman"/>
          <w:b/>
          <w:sz w:val="24"/>
          <w:szCs w:val="24"/>
          <w:lang w:val="vi-VN"/>
        </w:rPr>
        <w:t xml:space="preserve"> KHOA</w:t>
      </w:r>
      <w:r>
        <w:rPr>
          <w:rFonts w:hint="default" w:ascii="Times New Roman" w:hAnsi="Times New Roman" w:eastAsia="Times New Roman" w:cs="Times New Roman"/>
          <w:b/>
          <w:sz w:val="24"/>
          <w:szCs w:val="24"/>
          <w:lang w:val="en-US"/>
        </w:rPr>
        <w:t xml:space="preserve"> CÔNG NGHỆ THÔNG TIN</w:t>
      </w:r>
      <w:r>
        <w:rPr>
          <w:rFonts w:ascii="Times New Roman" w:hAnsi="Times New Roman" w:eastAsia="Times New Roman" w:cs="Times New Roman"/>
          <w:b/>
          <w:sz w:val="24"/>
          <w:szCs w:val="24"/>
          <w:lang w:val="vi-VN"/>
        </w:rPr>
        <w:tab/>
      </w:r>
      <w:r>
        <w:rPr>
          <w:rFonts w:ascii="Times New Roman" w:hAnsi="Times New Roman" w:eastAsia="Times New Roman" w:cs="Times New Roman"/>
          <w:b/>
          <w:sz w:val="24"/>
          <w:szCs w:val="24"/>
          <w:lang w:val="vi-VN"/>
        </w:rPr>
        <w:t>Độc lập – Tự do – Hạnh phúc</w:t>
      </w:r>
    </w:p>
    <w:p>
      <w:pPr>
        <w:tabs>
          <w:tab w:val="right" w:pos="9639"/>
        </w:tabs>
        <w:spacing w:before="480" w:after="80" w:line="360" w:lineRule="auto"/>
        <w:jc w:val="center"/>
        <w:rPr>
          <w:rFonts w:ascii="Times New Roman" w:hAnsi="Times New Roman" w:eastAsia="Times New Roman" w:cs="Times New Roman"/>
          <w:b/>
          <w:sz w:val="24"/>
          <w:szCs w:val="24"/>
          <w:lang w:val="vi-VN"/>
        </w:rPr>
      </w:pPr>
      <w:r>
        <w:rPr>
          <w:rFonts w:ascii="Times New Roman" w:hAnsi="Times New Roman" w:eastAsia="Times New Roman" w:cs="Times New Roman"/>
          <w:b/>
          <w:sz w:val="24"/>
          <w:szCs w:val="24"/>
          <w:lang w:val="vi-VN"/>
        </w:rPr>
        <w:t>PHIẾU ĐÁNH GIÁ TIỂU LUẬN</w:t>
      </w:r>
    </w:p>
    <w:p>
      <w:pPr>
        <w:tabs>
          <w:tab w:val="right" w:pos="9639"/>
        </w:tabs>
        <w:spacing w:before="120" w:after="120" w:line="360" w:lineRule="auto"/>
        <w:jc w:val="center"/>
        <w:rPr>
          <w:rFonts w:hint="default" w:ascii="Times New Roman" w:hAnsi="Times New Roman" w:eastAsia="Times New Roman" w:cs="Times New Roman"/>
          <w:b/>
          <w:sz w:val="24"/>
          <w:szCs w:val="24"/>
          <w:lang w:val="en-US"/>
        </w:rPr>
      </w:pPr>
      <w:r>
        <w:rPr>
          <w:rFonts w:ascii="Times New Roman" w:hAnsi="Times New Roman" w:eastAsia="Times New Roman" w:cs="Times New Roman"/>
          <w:b/>
          <w:sz w:val="24"/>
          <w:szCs w:val="24"/>
          <w:lang w:val="vi-VN"/>
        </w:rPr>
        <w:t xml:space="preserve"> H</w:t>
      </w:r>
      <w:r>
        <w:rPr>
          <w:rFonts w:ascii="Times New Roman" w:hAnsi="Times New Roman" w:eastAsia="Times New Roman" w:cs="Times New Roman"/>
          <w:b/>
          <w:sz w:val="24"/>
          <w:szCs w:val="24"/>
        </w:rPr>
        <w:t>ọc kỳ</w:t>
      </w:r>
      <w:r>
        <w:rPr>
          <w:rFonts w:ascii="Times New Roman" w:hAnsi="Times New Roman" w:eastAsia="Times New Roman" w:cs="Times New Roman"/>
          <w:b/>
          <w:sz w:val="24"/>
          <w:szCs w:val="24"/>
          <w:lang w:val="vi-VN"/>
        </w:rPr>
        <w:t xml:space="preserve"> </w:t>
      </w:r>
      <w:r>
        <w:rPr>
          <w:rFonts w:hint="default" w:ascii="Times New Roman" w:hAnsi="Times New Roman" w:eastAsia="Times New Roman" w:cs="Times New Roman"/>
          <w:b/>
          <w:sz w:val="24"/>
          <w:szCs w:val="24"/>
          <w:lang w:val="en-US"/>
        </w:rPr>
        <w:t xml:space="preserve">1 </w:t>
      </w:r>
      <w:r>
        <w:rPr>
          <w:rFonts w:ascii="Times New Roman" w:hAnsi="Times New Roman" w:eastAsia="Times New Roman" w:cs="Times New Roman"/>
          <w:b/>
          <w:sz w:val="24"/>
          <w:szCs w:val="24"/>
          <w:lang w:val="vi-VN"/>
        </w:rPr>
        <w:t xml:space="preserve"> N</w:t>
      </w:r>
      <w:r>
        <w:rPr>
          <w:rFonts w:ascii="Times New Roman" w:hAnsi="Times New Roman" w:eastAsia="Times New Roman" w:cs="Times New Roman"/>
          <w:b/>
          <w:sz w:val="24"/>
          <w:szCs w:val="24"/>
        </w:rPr>
        <w:t>ăm học</w:t>
      </w:r>
      <w:r>
        <w:rPr>
          <w:rFonts w:ascii="Times New Roman" w:hAnsi="Times New Roman" w:eastAsia="Times New Roman" w:cs="Times New Roman"/>
          <w:b/>
          <w:sz w:val="24"/>
          <w:szCs w:val="24"/>
          <w:lang w:val="vi-VN"/>
        </w:rPr>
        <w:t xml:space="preserve"> </w:t>
      </w:r>
      <w:r>
        <w:rPr>
          <w:rFonts w:hint="default" w:ascii="Times New Roman" w:hAnsi="Times New Roman" w:eastAsia="Times New Roman" w:cs="Times New Roman"/>
          <w:b/>
          <w:sz w:val="24"/>
          <w:szCs w:val="24"/>
          <w:lang w:val="en-US"/>
        </w:rPr>
        <w:t>2021</w:t>
      </w: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US"/>
        </w:rPr>
        <w:t>2022</w:t>
      </w:r>
    </w:p>
    <w:p>
      <w:pPr>
        <w:tabs>
          <w:tab w:val="right" w:leader="dot" w:pos="9355"/>
        </w:tabs>
        <w:spacing w:before="80" w:after="80" w:line="360" w:lineRule="auto"/>
        <w:ind w:firstLine="567"/>
        <w:jc w:val="both"/>
        <w:rPr>
          <w:rFonts w:ascii="Times New Roman" w:hAnsi="Times New Roman" w:eastAsia="Times New Roman" w:cs="Times New Roman"/>
          <w:sz w:val="26"/>
          <w:szCs w:val="26"/>
          <w:lang w:val="vi-VN"/>
        </w:rPr>
      </w:pPr>
    </w:p>
    <w:tbl>
      <w:tblPr>
        <w:tblStyle w:val="13"/>
        <w:tblW w:w="91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35"/>
        <w:gridCol w:w="4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635" w:type="dxa"/>
          </w:tcPr>
          <w:p>
            <w:pPr>
              <w:tabs>
                <w:tab w:val="right" w:leader="dot" w:pos="9355"/>
              </w:tabs>
              <w:spacing w:before="80" w:after="80" w:line="360" w:lineRule="auto"/>
              <w:jc w:val="center"/>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Cán bộ chấm thi 1</w:t>
            </w:r>
          </w:p>
        </w:tc>
        <w:tc>
          <w:tcPr>
            <w:tcW w:w="4547" w:type="dxa"/>
          </w:tcPr>
          <w:p>
            <w:pPr>
              <w:tabs>
                <w:tab w:val="right" w:leader="dot" w:pos="9355"/>
              </w:tabs>
              <w:spacing w:before="80" w:after="80" w:line="360" w:lineRule="auto"/>
              <w:jc w:val="center"/>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Cán bộ chấm thi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17" w:hRule="atLeast"/>
        </w:trPr>
        <w:tc>
          <w:tcPr>
            <w:tcW w:w="4635" w:type="dxa"/>
          </w:tcPr>
          <w:p>
            <w:pPr>
              <w:tabs>
                <w:tab w:val="right" w:leader="dot" w:pos="9355"/>
              </w:tabs>
              <w:spacing w:before="120" w:after="120" w:line="360" w:lineRule="auto"/>
              <w:jc w:val="both"/>
              <w:rPr>
                <w:rFonts w:hint="default" w:ascii="Times New Roman" w:hAnsi="Times New Roman" w:eastAsia="Times New Roman" w:cs="Times New Roman"/>
                <w:sz w:val="26"/>
                <w:szCs w:val="26"/>
                <w:lang w:val="en-US"/>
              </w:rPr>
            </w:pPr>
            <w:r>
              <w:rPr>
                <w:rFonts w:ascii="Times New Roman" w:hAnsi="Times New Roman" w:eastAsia="Times New Roman" w:cs="Times New Roman"/>
                <w:b/>
                <w:sz w:val="26"/>
                <w:szCs w:val="26"/>
                <w:lang w:val="vi-VN"/>
              </w:rPr>
              <w:t xml:space="preserve">Nhận xét: </w:t>
            </w:r>
            <w:r>
              <w:rPr>
                <w:rFonts w:ascii="Times New Roman" w:hAnsi="Times New Roman" w:eastAsia="Times New Roman" w:cs="Times New Roman"/>
                <w:sz w:val="26"/>
                <w:szCs w:val="26"/>
                <w:lang w:val="vi-VN"/>
              </w:rPr>
              <w:t>............................................</w:t>
            </w:r>
            <w:r>
              <w:rPr>
                <w:rFonts w:hint="default" w:ascii="Times New Roman" w:hAnsi="Times New Roman" w:eastAsia="Times New Roman" w:cs="Times New Roman"/>
                <w:sz w:val="26"/>
                <w:szCs w:val="26"/>
                <w:lang w:val="en-US"/>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Điểm đánh giá của CBChT1:</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Bằng số:</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Bằng chữ:</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vi-VN"/>
              </w:rPr>
              <w:t>....................................................</w:t>
            </w:r>
          </w:p>
        </w:tc>
        <w:tc>
          <w:tcPr>
            <w:tcW w:w="4547" w:type="dxa"/>
          </w:tcPr>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Nhận xét</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Điểm đánh giá của CBChT2:</w:t>
            </w:r>
          </w:p>
          <w:p>
            <w:pPr>
              <w:tabs>
                <w:tab w:val="right" w:leader="dot" w:pos="9355"/>
              </w:tabs>
              <w:spacing w:before="120" w:after="12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sz w:val="26"/>
                <w:szCs w:val="26"/>
                <w:lang w:val="vi-VN"/>
              </w:rPr>
              <w:t>Bằng</w:t>
            </w:r>
            <w:r>
              <w:rPr>
                <w:rFonts w:hint="default" w:ascii="Times New Roman" w:hAnsi="Times New Roman" w:eastAsia="Times New Roman" w:cs="Times New Roman"/>
                <w:sz w:val="26"/>
                <w:szCs w:val="26"/>
                <w:lang w:val="en-US"/>
              </w:rPr>
              <w:t xml:space="preserve"> </w:t>
            </w:r>
            <w:r>
              <w:rPr>
                <w:rFonts w:ascii="Times New Roman" w:hAnsi="Times New Roman" w:eastAsia="Times New Roman" w:cs="Times New Roman"/>
                <w:sz w:val="26"/>
                <w:szCs w:val="26"/>
                <w:lang w:val="vi-VN"/>
              </w:rPr>
              <w:t>số:</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vi-VN"/>
              </w:rPr>
              <w:t>.................................................</w:t>
            </w:r>
          </w:p>
          <w:p>
            <w:pPr>
              <w:tabs>
                <w:tab w:val="right" w:leader="dot" w:pos="9355"/>
              </w:tabs>
              <w:spacing w:before="120" w:after="120" w:line="360" w:lineRule="auto"/>
              <w:jc w:val="both"/>
              <w:rPr>
                <w:rFonts w:ascii="Times New Roman" w:hAnsi="Times New Roman" w:eastAsia="Times New Roman" w:cs="Times New Roman"/>
                <w:b/>
                <w:sz w:val="26"/>
                <w:szCs w:val="26"/>
                <w:lang w:val="vi-VN"/>
              </w:rPr>
            </w:pPr>
            <w:r>
              <w:rPr>
                <w:rFonts w:ascii="Times New Roman" w:hAnsi="Times New Roman" w:eastAsia="Times New Roman" w:cs="Times New Roman"/>
                <w:sz w:val="26"/>
                <w:szCs w:val="26"/>
                <w:lang w:val="vi-VN"/>
              </w:rPr>
              <w:t>Bằng chữ:</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vi-VN"/>
              </w:rPr>
              <w:t>...............................................</w:t>
            </w:r>
          </w:p>
        </w:tc>
      </w:tr>
    </w:tbl>
    <w:p>
      <w:pPr>
        <w:tabs>
          <w:tab w:val="right" w:leader="dot" w:pos="9355"/>
        </w:tabs>
        <w:spacing w:before="240" w:after="80" w:line="360" w:lineRule="auto"/>
        <w:jc w:val="both"/>
        <w:rPr>
          <w:rFonts w:ascii="Times New Roman" w:hAnsi="Times New Roman" w:eastAsia="Times New Roman" w:cs="Times New Roman"/>
          <w:b/>
          <w:sz w:val="26"/>
          <w:szCs w:val="26"/>
          <w:lang w:val="vi-VN"/>
        </w:rPr>
      </w:pPr>
    </w:p>
    <w:p>
      <w:pPr>
        <w:tabs>
          <w:tab w:val="right" w:leader="dot" w:pos="9355"/>
        </w:tabs>
        <w:spacing w:before="240" w:after="80" w:line="360" w:lineRule="auto"/>
        <w:jc w:val="both"/>
        <w:rPr>
          <w:rFonts w:ascii="Times New Roman" w:hAnsi="Times New Roman" w:eastAsia="Times New Roman" w:cs="Times New Roman"/>
          <w:sz w:val="26"/>
          <w:szCs w:val="26"/>
          <w:lang w:val="vi-VN"/>
        </w:rPr>
      </w:pPr>
      <w:r>
        <w:rPr>
          <w:rFonts w:ascii="Times New Roman" w:hAnsi="Times New Roman" w:eastAsia="Times New Roman" w:cs="Times New Roman"/>
          <w:b/>
          <w:sz w:val="26"/>
          <w:szCs w:val="26"/>
          <w:lang w:val="vi-VN"/>
        </w:rPr>
        <w:t>Điểm kết luận:</w:t>
      </w:r>
      <w:r>
        <w:rPr>
          <w:rFonts w:ascii="Times New Roman" w:hAnsi="Times New Roman" w:eastAsia="Times New Roman" w:cs="Times New Roman"/>
          <w:sz w:val="26"/>
          <w:szCs w:val="26"/>
          <w:lang w:val="vi-VN"/>
        </w:rPr>
        <w:t xml:space="preserve"> Bằng số................................</w:t>
      </w:r>
      <w:r>
        <w:rPr>
          <w:rFonts w:ascii="Times New Roman" w:hAnsi="Times New Roman" w:eastAsia="Times New Roman" w:cs="Times New Roman"/>
          <w:sz w:val="26"/>
          <w:szCs w:val="26"/>
        </w:rPr>
        <w:t xml:space="preserve"> </w:t>
      </w:r>
      <w:r>
        <w:rPr>
          <w:rFonts w:ascii="Times New Roman" w:hAnsi="Times New Roman" w:eastAsia="Times New Roman" w:cs="Times New Roman"/>
          <w:sz w:val="26"/>
          <w:szCs w:val="26"/>
          <w:lang w:val="vi-VN"/>
        </w:rPr>
        <w:t>Bằng chữ:..............................................</w:t>
      </w:r>
    </w:p>
    <w:p>
      <w:pPr>
        <w:tabs>
          <w:tab w:val="center" w:pos="6521"/>
        </w:tabs>
        <w:spacing w:before="120" w:line="360" w:lineRule="auto"/>
        <w:ind w:firstLine="567"/>
        <w:jc w:val="both"/>
        <w:rPr>
          <w:rFonts w:ascii="Times New Roman" w:hAnsi="Times New Roman" w:eastAsia="Times New Roman" w:cs="Times New Roman"/>
          <w:i/>
          <w:sz w:val="26"/>
          <w:szCs w:val="26"/>
          <w:lang w:val="vi-VN"/>
        </w:rPr>
      </w:pPr>
      <w:r>
        <w:rPr>
          <w:rFonts w:ascii="Times New Roman" w:hAnsi="Times New Roman" w:eastAsia="Times New Roman" w:cs="Times New Roman"/>
          <w:i/>
          <w:sz w:val="26"/>
          <w:szCs w:val="26"/>
          <w:lang w:val="vi-VN"/>
        </w:rPr>
        <w:tab/>
      </w:r>
      <w:r>
        <w:rPr>
          <w:rFonts w:ascii="Times New Roman" w:hAnsi="Times New Roman" w:eastAsia="Times New Roman" w:cs="Times New Roman"/>
          <w:i/>
          <w:sz w:val="26"/>
          <w:szCs w:val="26"/>
          <w:lang w:val="vi-VN"/>
        </w:rPr>
        <w:t>Thừa Thiên Huế, ngày …… tháng …… năm 20…</w:t>
      </w:r>
    </w:p>
    <w:p>
      <w:pPr>
        <w:tabs>
          <w:tab w:val="center" w:pos="6521"/>
        </w:tabs>
        <w:spacing w:line="360" w:lineRule="auto"/>
        <w:ind w:firstLine="567"/>
        <w:jc w:val="both"/>
        <w:rPr>
          <w:rFonts w:ascii="Times New Roman" w:hAnsi="Times New Roman" w:eastAsia="Times New Roman" w:cs="Times New Roman"/>
          <w:b/>
          <w:sz w:val="26"/>
          <w:szCs w:val="26"/>
          <w:lang w:val="vi-VN"/>
        </w:rPr>
      </w:pPr>
      <w:r>
        <w:rPr>
          <w:rFonts w:ascii="Times New Roman" w:hAnsi="Times New Roman" w:eastAsia="Times New Roman" w:cs="Times New Roman"/>
          <w:b/>
          <w:sz w:val="26"/>
          <w:szCs w:val="26"/>
          <w:lang w:val="vi-VN"/>
        </w:rPr>
        <w:t xml:space="preserve">          CBChT1</w:t>
      </w:r>
      <w:r>
        <w:rPr>
          <w:rFonts w:ascii="Times New Roman" w:hAnsi="Times New Roman" w:eastAsia="Times New Roman" w:cs="Times New Roman"/>
          <w:b/>
          <w:sz w:val="26"/>
          <w:szCs w:val="26"/>
          <w:lang w:val="vi-VN"/>
        </w:rPr>
        <w:tab/>
      </w:r>
      <w:r>
        <w:rPr>
          <w:rFonts w:ascii="Times New Roman" w:hAnsi="Times New Roman" w:eastAsia="Times New Roman" w:cs="Times New Roman"/>
          <w:b/>
          <w:sz w:val="26"/>
          <w:szCs w:val="26"/>
          <w:lang w:val="vi-VN"/>
        </w:rPr>
        <w:t xml:space="preserve">                                    CBChT2</w:t>
      </w:r>
    </w:p>
    <w:p>
      <w:pPr>
        <w:tabs>
          <w:tab w:val="center" w:pos="6521"/>
        </w:tabs>
        <w:spacing w:line="360" w:lineRule="auto"/>
        <w:ind w:firstLine="567"/>
        <w:jc w:val="both"/>
        <w:rPr>
          <w:rFonts w:ascii="Times New Roman" w:hAnsi="Times New Roman" w:eastAsia="Times New Roman" w:cs="Times New Roman"/>
          <w:i/>
          <w:sz w:val="26"/>
          <w:szCs w:val="26"/>
          <w:lang w:val="vi-VN"/>
        </w:rPr>
      </w:pPr>
      <w:r>
        <w:rPr>
          <w:rFonts w:ascii="Times New Roman" w:hAnsi="Times New Roman" w:eastAsia="Times New Roman" w:cs="Times New Roman"/>
          <w:i/>
          <w:sz w:val="26"/>
          <w:szCs w:val="26"/>
          <w:lang w:val="vi-VN"/>
        </w:rPr>
        <w:t xml:space="preserve"> (Ký và ghi rõ họ tên) </w:t>
      </w:r>
      <w:r>
        <w:rPr>
          <w:rFonts w:ascii="Times New Roman" w:hAnsi="Times New Roman" w:eastAsia="Times New Roman" w:cs="Times New Roman"/>
          <w:i/>
          <w:sz w:val="26"/>
          <w:szCs w:val="26"/>
          <w:lang w:val="vi-VN"/>
        </w:rPr>
        <w:tab/>
      </w:r>
      <w:r>
        <w:rPr>
          <w:rFonts w:ascii="Times New Roman" w:hAnsi="Times New Roman" w:eastAsia="Times New Roman" w:cs="Times New Roman"/>
          <w:i/>
          <w:sz w:val="26"/>
          <w:szCs w:val="26"/>
          <w:lang w:val="vi-VN"/>
        </w:rPr>
        <w:t xml:space="preserve">                                   (Ký và ghi rõ họ tên)</w:t>
      </w:r>
    </w:p>
    <w:sectPr>
      <w:footerReference r:id="rId5" w:type="default"/>
      <w:pgSz w:w="11909" w:h="16834"/>
      <w:pgMar w:top="1134" w:right="1134" w:bottom="1134" w:left="1701" w:header="720" w:footer="720" w:gutter="0"/>
      <w:pgNumType w:start="1"/>
      <w:cols w:space="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nTime">
    <w:altName w:val="Times New Roman"/>
    <w:panose1 w:val="000000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Algerian">
    <w:panose1 w:val="04020705040A02060702"/>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18409397"/>
      <w:docPartObj>
        <w:docPartGallery w:val="autotext"/>
      </w:docPartObj>
    </w:sdtPr>
    <w:sdtContent>
      <w:p>
        <w:pPr>
          <w:pStyle w:val="10"/>
          <w:jc w:val="center"/>
          <w:rPr>
            <w:rFonts w:hint="default"/>
            <w:lang w:val="en-US"/>
          </w:rPr>
        </w:pPr>
      </w:p>
    </w:sdtContent>
  </w:sdt>
  <w:p>
    <w:pPr>
      <w:pStyle w:val="10"/>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9761E371"/>
    <w:multiLevelType w:val="singleLevel"/>
    <w:tmpl w:val="9761E371"/>
    <w:lvl w:ilvl="0" w:tentative="0">
      <w:start w:val="1"/>
      <w:numFmt w:val="decimal"/>
      <w:suff w:val="space"/>
      <w:lvlText w:val="%1."/>
      <w:lvlJc w:val="left"/>
      <w:pPr>
        <w:ind w:left="325" w:leftChars="0" w:firstLine="0" w:firstLineChars="0"/>
      </w:pPr>
    </w:lvl>
  </w:abstractNum>
  <w:abstractNum w:abstractNumId="2">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C8879AEF"/>
    <w:multiLevelType w:val="multilevel"/>
    <w:tmpl w:val="C8879AEF"/>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5">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EECED7B6"/>
    <w:multiLevelType w:val="singleLevel"/>
    <w:tmpl w:val="EECED7B6"/>
    <w:lvl w:ilvl="0" w:tentative="0">
      <w:start w:val="1"/>
      <w:numFmt w:val="decimal"/>
      <w:suff w:val="space"/>
      <w:lvlText w:val="%1."/>
      <w:lvlJc w:val="left"/>
      <w:pPr>
        <w:ind w:left="325" w:leftChars="0" w:firstLine="0" w:firstLineChars="0"/>
      </w:pPr>
    </w:lvl>
  </w:abstractNum>
  <w:abstractNum w:abstractNumId="7">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565DB94F"/>
    <w:multiLevelType w:val="singleLevel"/>
    <w:tmpl w:val="565DB94F"/>
    <w:lvl w:ilvl="0" w:tentative="0">
      <w:start w:val="1"/>
      <w:numFmt w:val="decimal"/>
      <w:suff w:val="space"/>
      <w:lvlText w:val="%1."/>
      <w:lvlJc w:val="left"/>
      <w:pPr>
        <w:ind w:left="325" w:leftChars="0" w:firstLine="0" w:firstLineChars="0"/>
      </w:pPr>
    </w:lvl>
  </w:abstractNum>
  <w:abstractNum w:abstractNumId="13">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5A241D34"/>
    <w:multiLevelType w:val="multilevel"/>
    <w:tmpl w:val="5A241D34"/>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abstractNum w:abstractNumId="15">
    <w:nsid w:val="72183CF9"/>
    <w:multiLevelType w:val="multilevel"/>
    <w:tmpl w:val="72183CF9"/>
    <w:lvl w:ilvl="0" w:tentative="0">
      <w:start w:val="1"/>
      <w:numFmt w:val="lowerLetter"/>
      <w:lvlText w:val="%1."/>
      <w:lvlJc w:val="left"/>
      <w:pPr>
        <w:ind w:left="720" w:hanging="360"/>
      </w:pPr>
      <w:rPr>
        <w:u w:val="none"/>
      </w:rPr>
    </w:lvl>
    <w:lvl w:ilvl="1" w:tentative="0">
      <w:start w:val="1"/>
      <w:numFmt w:val="lowerRoman"/>
      <w:lvlText w:val="%2."/>
      <w:lvlJc w:val="righ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lowerRoman"/>
      <w:lvlText w:val="%5."/>
      <w:lvlJc w:val="right"/>
      <w:pPr>
        <w:ind w:left="3600" w:hanging="360"/>
      </w:pPr>
      <w:rPr>
        <w:u w:val="none"/>
      </w:rPr>
    </w:lvl>
    <w:lvl w:ilvl="5" w:tentative="0">
      <w:start w:val="1"/>
      <w:numFmt w:val="decimal"/>
      <w:lvlText w:val="%6."/>
      <w:lvlJc w:val="left"/>
      <w:pPr>
        <w:ind w:left="4320" w:hanging="360"/>
      </w:pPr>
      <w:rPr>
        <w:u w:val="none"/>
      </w:rPr>
    </w:lvl>
    <w:lvl w:ilvl="6" w:tentative="0">
      <w:start w:val="1"/>
      <w:numFmt w:val="lowerLetter"/>
      <w:lvlText w:val="%7."/>
      <w:lvlJc w:val="left"/>
      <w:pPr>
        <w:ind w:left="5040" w:hanging="360"/>
      </w:pPr>
      <w:rPr>
        <w:u w:val="none"/>
      </w:rPr>
    </w:lvl>
    <w:lvl w:ilvl="7" w:tentative="0">
      <w:start w:val="1"/>
      <w:numFmt w:val="lowerRoman"/>
      <w:lvlText w:val="%8."/>
      <w:lvlJc w:val="right"/>
      <w:pPr>
        <w:ind w:left="5760" w:hanging="360"/>
      </w:pPr>
      <w:rPr>
        <w:u w:val="none"/>
      </w:rPr>
    </w:lvl>
    <w:lvl w:ilvl="8" w:tentative="0">
      <w:start w:val="1"/>
      <w:numFmt w:val="decimal"/>
      <w:lvlText w:val="%9."/>
      <w:lvlJc w:val="left"/>
      <w:pPr>
        <w:ind w:left="6480" w:hanging="360"/>
      </w:pPr>
      <w:rPr>
        <w:u w:val="none"/>
      </w:rPr>
    </w:lvl>
  </w:abstractNum>
  <w:num w:numId="1">
    <w:abstractNumId w:val="7"/>
  </w:num>
  <w:num w:numId="2">
    <w:abstractNumId w:val="5"/>
  </w:num>
  <w:num w:numId="3">
    <w:abstractNumId w:val="13"/>
  </w:num>
  <w:num w:numId="4">
    <w:abstractNumId w:val="3"/>
  </w:num>
  <w:num w:numId="5">
    <w:abstractNumId w:val="2"/>
  </w:num>
  <w:num w:numId="6">
    <w:abstractNumId w:val="9"/>
  </w:num>
  <w:num w:numId="7">
    <w:abstractNumId w:val="10"/>
  </w:num>
  <w:num w:numId="8">
    <w:abstractNumId w:val="15"/>
  </w:num>
  <w:num w:numId="9">
    <w:abstractNumId w:val="8"/>
  </w:num>
  <w:num w:numId="10">
    <w:abstractNumId w:val="0"/>
  </w:num>
  <w:num w:numId="11">
    <w:abstractNumId w:val="11"/>
  </w:num>
  <w:num w:numId="12">
    <w:abstractNumId w:val="14"/>
  </w:num>
  <w:num w:numId="13">
    <w:abstractNumId w:val="4"/>
  </w:num>
  <w:num w:numId="14">
    <w:abstractNumId w:val="1"/>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EEE"/>
    <w:rsid w:val="00000EF1"/>
    <w:rsid w:val="00105A95"/>
    <w:rsid w:val="00204EEE"/>
    <w:rsid w:val="00301207"/>
    <w:rsid w:val="00483F2A"/>
    <w:rsid w:val="00947FFE"/>
    <w:rsid w:val="00977C28"/>
    <w:rsid w:val="00DC0DB2"/>
    <w:rsid w:val="00DD243B"/>
    <w:rsid w:val="05994A5D"/>
    <w:rsid w:val="1276567B"/>
    <w:rsid w:val="12D46BB7"/>
    <w:rsid w:val="19CD63D1"/>
    <w:rsid w:val="240B02EF"/>
    <w:rsid w:val="3BB64584"/>
    <w:rsid w:val="47E74F72"/>
    <w:rsid w:val="4B371912"/>
    <w:rsid w:val="5BC979FB"/>
    <w:rsid w:val="6B2249E6"/>
    <w:rsid w:val="7B777BB7"/>
    <w:rsid w:val="7BE33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eastAsia="en-US"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1"/>
    <w:qFormat/>
    <w:uiPriority w:val="99"/>
    <w:pPr>
      <w:tabs>
        <w:tab w:val="center" w:pos="4680"/>
        <w:tab w:val="right" w:pos="9360"/>
      </w:tabs>
      <w:spacing w:line="240" w:lineRule="auto"/>
    </w:pPr>
  </w:style>
  <w:style w:type="paragraph" w:styleId="11">
    <w:name w:val="header"/>
    <w:basedOn w:val="1"/>
    <w:link w:val="20"/>
    <w:qFormat/>
    <w:uiPriority w:val="0"/>
    <w:pPr>
      <w:tabs>
        <w:tab w:val="center" w:pos="4680"/>
        <w:tab w:val="right" w:pos="9360"/>
      </w:tabs>
      <w:spacing w:line="240" w:lineRule="auto"/>
    </w:pPr>
  </w:style>
  <w:style w:type="paragraph" w:styleId="12">
    <w:name w:val="Subtitle"/>
    <w:basedOn w:val="1"/>
    <w:next w:val="1"/>
    <w:qFormat/>
    <w:uiPriority w:val="0"/>
    <w:pPr>
      <w:keepNext/>
      <w:keepLines/>
      <w:spacing w:after="320"/>
    </w:pPr>
    <w:rPr>
      <w:color w:val="666666"/>
      <w:sz w:val="30"/>
      <w:szCs w:val="30"/>
    </w:rPr>
  </w:style>
  <w:style w:type="table" w:styleId="13">
    <w:name w:val="Table Grid"/>
    <w:basedOn w:val="9"/>
    <w:qFormat/>
    <w:uiPriority w:val="59"/>
    <w:pPr>
      <w:spacing w:after="200" w:line="276"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0"/>
    <w:pPr>
      <w:keepNext/>
      <w:keepLines/>
      <w:spacing w:after="60"/>
    </w:pPr>
    <w:rPr>
      <w:sz w:val="52"/>
      <w:szCs w:val="52"/>
    </w:rPr>
  </w:style>
  <w:style w:type="table" w:customStyle="1" w:styleId="15">
    <w:name w:val="Table Normal1"/>
    <w:qFormat/>
    <w:uiPriority w:val="0"/>
    <w:tblPr>
      <w:tblCellMar>
        <w:top w:w="0" w:type="dxa"/>
        <w:left w:w="0" w:type="dxa"/>
        <w:bottom w:w="0" w:type="dxa"/>
        <w:right w:w="0" w:type="dxa"/>
      </w:tblCellMar>
    </w:tblPr>
  </w:style>
  <w:style w:type="table" w:customStyle="1" w:styleId="16">
    <w:name w:val="_Style 10"/>
    <w:basedOn w:val="15"/>
    <w:qFormat/>
    <w:uiPriority w:val="0"/>
    <w:tblPr>
      <w:tblCellMar>
        <w:top w:w="100" w:type="dxa"/>
        <w:left w:w="100" w:type="dxa"/>
        <w:bottom w:w="100" w:type="dxa"/>
        <w:right w:w="100" w:type="dxa"/>
      </w:tblCellMar>
    </w:tblPr>
  </w:style>
  <w:style w:type="table" w:customStyle="1" w:styleId="17">
    <w:name w:val="_Style 11"/>
    <w:basedOn w:val="15"/>
    <w:qFormat/>
    <w:uiPriority w:val="0"/>
    <w:tblPr>
      <w:tblCellMar>
        <w:top w:w="100" w:type="dxa"/>
        <w:left w:w="100" w:type="dxa"/>
        <w:bottom w:w="100" w:type="dxa"/>
        <w:right w:w="100" w:type="dxa"/>
      </w:tblCellMar>
    </w:tblPr>
  </w:style>
  <w:style w:type="table" w:customStyle="1" w:styleId="18">
    <w:name w:val="_Style 12"/>
    <w:basedOn w:val="15"/>
    <w:qFormat/>
    <w:uiPriority w:val="0"/>
    <w:tblPr>
      <w:tblCellMar>
        <w:top w:w="100" w:type="dxa"/>
        <w:left w:w="100" w:type="dxa"/>
        <w:bottom w:w="100" w:type="dxa"/>
        <w:right w:w="100" w:type="dxa"/>
      </w:tblCellMar>
    </w:tblPr>
  </w:style>
  <w:style w:type="table" w:customStyle="1" w:styleId="19">
    <w:name w:val="_Style 13"/>
    <w:basedOn w:val="15"/>
    <w:uiPriority w:val="0"/>
    <w:tblPr>
      <w:tblCellMar>
        <w:top w:w="100" w:type="dxa"/>
        <w:left w:w="100" w:type="dxa"/>
        <w:bottom w:w="100" w:type="dxa"/>
        <w:right w:w="100" w:type="dxa"/>
      </w:tblCellMar>
    </w:tblPr>
  </w:style>
  <w:style w:type="character" w:customStyle="1" w:styleId="20">
    <w:name w:val="Header Char"/>
    <w:basedOn w:val="8"/>
    <w:link w:val="11"/>
    <w:qFormat/>
    <w:uiPriority w:val="0"/>
    <w:rPr>
      <w:sz w:val="22"/>
      <w:szCs w:val="22"/>
      <w:lang w:val="vi"/>
    </w:rPr>
  </w:style>
  <w:style w:type="character" w:customStyle="1" w:styleId="21">
    <w:name w:val="Footer Char"/>
    <w:basedOn w:val="8"/>
    <w:link w:val="10"/>
    <w:qFormat/>
    <w:uiPriority w:val="99"/>
    <w:rPr>
      <w:sz w:val="22"/>
      <w:szCs w:val="22"/>
      <w:lang w:val="vi"/>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3767</Words>
  <Characters>21478</Characters>
  <Lines>178</Lines>
  <Paragraphs>50</Paragraphs>
  <TotalTime>3</TotalTime>
  <ScaleCrop>false</ScaleCrop>
  <LinksUpToDate>false</LinksUpToDate>
  <CharactersWithSpaces>25195</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2021-12-27T21:24:00Z</dcterms:created>
  <dc:creator>HP</dc:creator>
  <cp:lastModifiedBy>Phan Thứ</cp:lastModifiedBy>
  <dcterms:modified xsi:type="dcterms:W3CDTF">2022-01-07T04:01:17Z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C763D2DE416B47E481AB7456569CAC1B</vt:lpwstr>
  </property>
</Properties>
</file>